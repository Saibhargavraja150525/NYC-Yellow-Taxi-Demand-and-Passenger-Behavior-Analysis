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2D92" w14:textId="77777777" w:rsidR="00C86DDF" w:rsidRDefault="00000000">
      <w:pPr>
        <w:pStyle w:val="Heading1"/>
        <w:jc w:val="center"/>
      </w:pPr>
      <w:r>
        <w:rPr>
          <w:sz w:val="36"/>
        </w:rPr>
        <w:t>DATA ANALYSIS PROJECT TASK</w:t>
      </w:r>
    </w:p>
    <w:p w14:paraId="5C890FE8" w14:textId="77777777" w:rsidR="00C86DDF" w:rsidRDefault="00000000">
      <w:pPr>
        <w:pStyle w:val="Heading2"/>
        <w:jc w:val="center"/>
      </w:pPr>
      <w:r>
        <w:rPr>
          <w:sz w:val="30"/>
        </w:rPr>
        <w:t>NYC Yellow Taxi Trip Data Analysis</w:t>
      </w:r>
    </w:p>
    <w:p w14:paraId="11341744" w14:textId="77777777" w:rsidR="00C86DDF" w:rsidRDefault="00000000">
      <w:pPr>
        <w:jc w:val="center"/>
        <w:rPr>
          <w:rFonts w:hint="eastAsia"/>
        </w:rPr>
      </w:pPr>
      <w:r>
        <w:rPr>
          <w:b/>
        </w:rPr>
        <w:t>Tools:</w:t>
      </w:r>
      <w:r>
        <w:t xml:space="preserve"> NumPy • Pandas • Matplotlib • Seaborn</w:t>
      </w:r>
    </w:p>
    <w:p w14:paraId="166D5955" w14:textId="77777777" w:rsidR="00C86DDF" w:rsidRDefault="00000000">
      <w:pPr>
        <w:pStyle w:val="Heading2"/>
      </w:pPr>
      <w:r>
        <w:t>1. Project Objective</w:t>
      </w:r>
    </w:p>
    <w:p w14:paraId="7C08CC3F" w14:textId="77777777" w:rsidR="00C86DDF" w:rsidRDefault="00000000">
      <w:pPr>
        <w:rPr>
          <w:rFonts w:hint="eastAsia"/>
        </w:rPr>
      </w:pPr>
      <w:r>
        <w:t xml:space="preserve">This project is designed as an </w:t>
      </w:r>
      <w:r>
        <w:rPr>
          <w:b/>
        </w:rPr>
        <w:t>industry-style exploratory data analysis (EDA) assignment</w:t>
      </w:r>
      <w:r>
        <w:t>.</w:t>
      </w:r>
    </w:p>
    <w:p w14:paraId="789079D4" w14:textId="77777777" w:rsidR="00C86DDF" w:rsidRDefault="00000000">
      <w:pPr>
        <w:rPr>
          <w:rFonts w:hint="eastAsia"/>
        </w:rPr>
      </w:pPr>
      <w:r>
        <w:t>You are given a NYC Yellow Taxi trip dataset containing information about taxi trips, including pickup and drop-off times, passenger count, trip distance, rate codes, pickup/drop-off locations, vendors, and payment types.</w:t>
      </w:r>
    </w:p>
    <w:p w14:paraId="599EBE6A" w14:textId="77777777" w:rsidR="00C86DDF" w:rsidRDefault="00000000">
      <w:pPr>
        <w:rPr>
          <w:rFonts w:hint="eastAsia"/>
        </w:rPr>
      </w:pPr>
      <w:r>
        <w:t xml:space="preserve">Your task is to convert the raw taxi-trip data into </w:t>
      </w:r>
      <w:r>
        <w:rPr>
          <w:b/>
        </w:rPr>
        <w:t>clear, defensible business and operational insights</w:t>
      </w:r>
      <w:r>
        <w:t xml:space="preserve"> using Python.</w:t>
      </w:r>
    </w:p>
    <w:p w14:paraId="39FBC0D9" w14:textId="77777777" w:rsidR="00C86DDF" w:rsidRDefault="00000000">
      <w:pPr>
        <w:rPr>
          <w:rFonts w:hint="eastAsia"/>
        </w:rPr>
      </w:pPr>
      <w:r>
        <w:t>The final analysis should answer meaningful questions through:</w:t>
      </w:r>
    </w:p>
    <w:p w14:paraId="0A222498" w14:textId="77777777" w:rsidR="00C86DDF" w:rsidRDefault="00000000">
      <w:pPr>
        <w:pStyle w:val="ListBullet"/>
        <w:spacing w:after="20"/>
        <w:rPr>
          <w:rFonts w:hint="eastAsia"/>
        </w:rPr>
      </w:pPr>
      <w:r>
        <w:t>Data cleaning</w:t>
      </w:r>
    </w:p>
    <w:p w14:paraId="5AE293F0" w14:textId="77777777" w:rsidR="00C86DDF" w:rsidRDefault="00000000">
      <w:pPr>
        <w:pStyle w:val="ListBullet"/>
        <w:spacing w:after="20"/>
        <w:rPr>
          <w:rFonts w:hint="eastAsia"/>
        </w:rPr>
      </w:pPr>
      <w:r>
        <w:t>Data transformation</w:t>
      </w:r>
    </w:p>
    <w:p w14:paraId="41524B49" w14:textId="77777777" w:rsidR="00C86DDF" w:rsidRDefault="00000000">
      <w:pPr>
        <w:pStyle w:val="ListBullet"/>
        <w:spacing w:after="20"/>
        <w:rPr>
          <w:rFonts w:hint="eastAsia"/>
        </w:rPr>
      </w:pPr>
      <w:r>
        <w:t>Feature engineering</w:t>
      </w:r>
    </w:p>
    <w:p w14:paraId="0D1EF4FB" w14:textId="77777777" w:rsidR="00C86DDF" w:rsidRDefault="00000000">
      <w:pPr>
        <w:pStyle w:val="ListBullet"/>
        <w:spacing w:after="20"/>
        <w:rPr>
          <w:rFonts w:hint="eastAsia"/>
        </w:rPr>
      </w:pPr>
      <w:r>
        <w:t>Aggregation</w:t>
      </w:r>
    </w:p>
    <w:p w14:paraId="77A90344" w14:textId="77777777" w:rsidR="00C86DDF" w:rsidRDefault="00000000">
      <w:pPr>
        <w:pStyle w:val="ListBullet"/>
        <w:spacing w:after="20"/>
        <w:rPr>
          <w:rFonts w:hint="eastAsia"/>
        </w:rPr>
      </w:pPr>
      <w:r>
        <w:t>Statistical analysis</w:t>
      </w:r>
    </w:p>
    <w:p w14:paraId="29EF4FD9" w14:textId="77777777" w:rsidR="00C86DDF" w:rsidRDefault="00000000">
      <w:pPr>
        <w:pStyle w:val="ListBullet"/>
        <w:spacing w:after="20"/>
        <w:rPr>
          <w:rFonts w:hint="eastAsia"/>
        </w:rPr>
      </w:pPr>
      <w:r>
        <w:t>Visualization</w:t>
      </w:r>
    </w:p>
    <w:p w14:paraId="5CD71351" w14:textId="77777777" w:rsidR="00C86DDF" w:rsidRDefault="00000000">
      <w:pPr>
        <w:pStyle w:val="ListBullet"/>
        <w:spacing w:after="20"/>
        <w:rPr>
          <w:rFonts w:hint="eastAsia"/>
        </w:rPr>
      </w:pPr>
      <w:r>
        <w:t>Interpretation</w:t>
      </w:r>
    </w:p>
    <w:p w14:paraId="420D0250" w14:textId="77777777" w:rsidR="00C86DDF" w:rsidRDefault="00000000">
      <w:pPr>
        <w:pStyle w:val="Heading1"/>
      </w:pPr>
      <w:r>
        <w:t>2. Dataset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86DDF" w14:paraId="3158723D" w14:textId="77777777">
        <w:trPr>
          <w:jc w:val="center"/>
        </w:trPr>
        <w:tc>
          <w:tcPr>
            <w:tcW w:w="5112" w:type="dxa"/>
            <w:vAlign w:val="center"/>
          </w:tcPr>
          <w:p w14:paraId="081E8285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5112" w:type="dxa"/>
            <w:vAlign w:val="center"/>
          </w:tcPr>
          <w:p w14:paraId="1581D86C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Details</w:t>
            </w:r>
          </w:p>
        </w:tc>
      </w:tr>
      <w:tr w:rsidR="00C86DDF" w14:paraId="2B6190D3" w14:textId="77777777">
        <w:trPr>
          <w:jc w:val="center"/>
        </w:trPr>
        <w:tc>
          <w:tcPr>
            <w:tcW w:w="5112" w:type="dxa"/>
            <w:vAlign w:val="center"/>
          </w:tcPr>
          <w:p w14:paraId="2923612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Dataset File</w:t>
            </w:r>
          </w:p>
        </w:tc>
        <w:tc>
          <w:tcPr>
            <w:tcW w:w="5112" w:type="dxa"/>
            <w:vAlign w:val="center"/>
          </w:tcPr>
          <w:p w14:paraId="4D54057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`yellow_tripdata_2025-</w:t>
            </w:r>
            <w:proofErr w:type="gramStart"/>
            <w:r>
              <w:t>01.parquet</w:t>
            </w:r>
            <w:proofErr w:type="gramEnd"/>
            <w:r>
              <w:t>`</w:t>
            </w:r>
          </w:p>
        </w:tc>
      </w:tr>
      <w:tr w:rsidR="00C86DDF" w14:paraId="67297484" w14:textId="77777777">
        <w:trPr>
          <w:jc w:val="center"/>
        </w:trPr>
        <w:tc>
          <w:tcPr>
            <w:tcW w:w="5112" w:type="dxa"/>
            <w:vAlign w:val="center"/>
          </w:tcPr>
          <w:p w14:paraId="58FDC12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Data Type</w:t>
            </w:r>
          </w:p>
        </w:tc>
        <w:tc>
          <w:tcPr>
            <w:tcW w:w="5112" w:type="dxa"/>
            <w:vAlign w:val="center"/>
          </w:tcPr>
          <w:p w14:paraId="19E7A81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NYC Yellow Taxi trip records</w:t>
            </w:r>
          </w:p>
        </w:tc>
      </w:tr>
      <w:tr w:rsidR="00C86DDF" w14:paraId="2C097CD3" w14:textId="77777777">
        <w:trPr>
          <w:jc w:val="center"/>
        </w:trPr>
        <w:tc>
          <w:tcPr>
            <w:tcW w:w="5112" w:type="dxa"/>
            <w:vAlign w:val="center"/>
          </w:tcPr>
          <w:p w14:paraId="3C67E23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Period</w:t>
            </w:r>
          </w:p>
        </w:tc>
        <w:tc>
          <w:tcPr>
            <w:tcW w:w="5112" w:type="dxa"/>
            <w:vAlign w:val="center"/>
          </w:tcPr>
          <w:p w14:paraId="785D3D6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January 2025</w:t>
            </w:r>
          </w:p>
        </w:tc>
      </w:tr>
      <w:tr w:rsidR="00C86DDF" w14:paraId="290E337C" w14:textId="77777777">
        <w:trPr>
          <w:jc w:val="center"/>
        </w:trPr>
        <w:tc>
          <w:tcPr>
            <w:tcW w:w="5112" w:type="dxa"/>
            <w:vAlign w:val="center"/>
          </w:tcPr>
          <w:p w14:paraId="03066D6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Primary Analysis Areas</w:t>
            </w:r>
          </w:p>
        </w:tc>
        <w:tc>
          <w:tcPr>
            <w:tcW w:w="5112" w:type="dxa"/>
            <w:vAlign w:val="center"/>
          </w:tcPr>
          <w:p w14:paraId="28A04F4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Trip activity, distance, duration, passenger patterns, time trends, locations, payment types, vendors and rate codes</w:t>
            </w:r>
          </w:p>
        </w:tc>
      </w:tr>
      <w:tr w:rsidR="00C86DDF" w14:paraId="22BDA2E8" w14:textId="77777777">
        <w:trPr>
          <w:jc w:val="center"/>
        </w:trPr>
        <w:tc>
          <w:tcPr>
            <w:tcW w:w="5112" w:type="dxa"/>
            <w:vAlign w:val="center"/>
          </w:tcPr>
          <w:p w14:paraId="20D9DA9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File Format</w:t>
            </w:r>
          </w:p>
        </w:tc>
        <w:tc>
          <w:tcPr>
            <w:tcW w:w="5112" w:type="dxa"/>
            <w:vAlign w:val="center"/>
          </w:tcPr>
          <w:p w14:paraId="60A4863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Parquet</w:t>
            </w:r>
          </w:p>
        </w:tc>
      </w:tr>
    </w:tbl>
    <w:p w14:paraId="601F573A" w14:textId="77777777" w:rsidR="00C86DDF" w:rsidRDefault="00000000">
      <w:pPr>
        <w:pStyle w:val="Heading3"/>
      </w:pPr>
      <w:r>
        <w:t>Important</w:t>
      </w:r>
    </w:p>
    <w:p w14:paraId="2D6227B6" w14:textId="77777777" w:rsidR="00C86DDF" w:rsidRDefault="00000000">
      <w:pPr>
        <w:rPr>
          <w:rFonts w:hint="eastAsia"/>
        </w:rPr>
      </w:pPr>
      <w:r>
        <w:t xml:space="preserve">This is a </w:t>
      </w:r>
      <w:r>
        <w:rPr>
          <w:b/>
        </w:rPr>
        <w:t>trip-level operational dataset</w:t>
      </w:r>
      <w:r>
        <w:t>.</w:t>
      </w:r>
    </w:p>
    <w:p w14:paraId="299A2A37" w14:textId="77777777" w:rsidR="00C86DDF" w:rsidRDefault="00000000">
      <w:pPr>
        <w:rPr>
          <w:rFonts w:hint="eastAsia"/>
        </w:rPr>
      </w:pPr>
      <w:r>
        <w:t>The provided columns do not include fields such as:</w:t>
      </w:r>
    </w:p>
    <w:p w14:paraId="1A524332" w14:textId="77777777" w:rsidR="00C86DDF" w:rsidRDefault="00000000">
      <w:pPr>
        <w:pStyle w:val="ListBullet"/>
        <w:spacing w:after="20"/>
        <w:rPr>
          <w:rFonts w:hint="eastAsia"/>
        </w:rPr>
      </w:pPr>
      <w:r>
        <w:t>Fare amount</w:t>
      </w:r>
    </w:p>
    <w:p w14:paraId="60E88604" w14:textId="77777777" w:rsidR="00C86DDF" w:rsidRDefault="00000000">
      <w:pPr>
        <w:pStyle w:val="ListBullet"/>
        <w:spacing w:after="20"/>
        <w:rPr>
          <w:rFonts w:hint="eastAsia"/>
        </w:rPr>
      </w:pPr>
      <w:r>
        <w:t>Tip amount</w:t>
      </w:r>
    </w:p>
    <w:p w14:paraId="536A31C7" w14:textId="77777777" w:rsidR="00C86DDF" w:rsidRDefault="00000000">
      <w:pPr>
        <w:pStyle w:val="ListBullet"/>
        <w:spacing w:after="20"/>
        <w:rPr>
          <w:rFonts w:hint="eastAsia"/>
        </w:rPr>
      </w:pPr>
      <w:r>
        <w:t>Total trip revenue</w:t>
      </w:r>
    </w:p>
    <w:p w14:paraId="2C046F78" w14:textId="77777777" w:rsidR="00C86DDF" w:rsidRDefault="00000000">
      <w:pPr>
        <w:pStyle w:val="ListBullet"/>
        <w:spacing w:after="20"/>
        <w:rPr>
          <w:rFonts w:hint="eastAsia"/>
        </w:rPr>
      </w:pPr>
      <w:r>
        <w:t>Profit</w:t>
      </w:r>
    </w:p>
    <w:p w14:paraId="41350FB5" w14:textId="77777777" w:rsidR="00C86DDF" w:rsidRDefault="00000000">
      <w:pPr>
        <w:pStyle w:val="ListBullet"/>
        <w:spacing w:after="20"/>
        <w:rPr>
          <w:rFonts w:hint="eastAsia"/>
        </w:rPr>
      </w:pPr>
      <w:r>
        <w:t>Customer ID</w:t>
      </w:r>
    </w:p>
    <w:p w14:paraId="2BA866AD" w14:textId="77777777" w:rsidR="00C86DDF" w:rsidRDefault="00000000">
      <w:pPr>
        <w:pStyle w:val="ListBullet"/>
        <w:spacing w:after="20"/>
        <w:rPr>
          <w:rFonts w:hint="eastAsia"/>
        </w:rPr>
      </w:pPr>
      <w:r>
        <w:t>Driver ID</w:t>
      </w:r>
    </w:p>
    <w:p w14:paraId="7677BF1B" w14:textId="77777777" w:rsidR="00C86DDF" w:rsidRDefault="00000000">
      <w:pPr>
        <w:rPr>
          <w:rFonts w:hint="eastAsia"/>
        </w:rPr>
      </w:pPr>
      <w:r>
        <w:t xml:space="preserve">Therefore, </w:t>
      </w:r>
      <w:r>
        <w:rPr>
          <w:b/>
        </w:rPr>
        <w:t>do not calculate or claim actual revenue, profit, driver earnings, or customer spending</w:t>
      </w:r>
      <w:r>
        <w:t xml:space="preserve"> from this dataset.</w:t>
      </w:r>
    </w:p>
    <w:p w14:paraId="6AEB5ADA" w14:textId="77777777" w:rsidR="00C86DDF" w:rsidRDefault="00000000">
      <w:pPr>
        <w:rPr>
          <w:rFonts w:hint="eastAsia"/>
        </w:rPr>
      </w:pPr>
      <w:r>
        <w:t>You may analyze trip activity, distance, duration, payment-type distribution, location patterns, and other characteristics that are actually represented in the data.</w:t>
      </w:r>
    </w:p>
    <w:p w14:paraId="62095AB3" w14:textId="77777777" w:rsidR="00C86DDF" w:rsidRDefault="00000000">
      <w:pPr>
        <w:pStyle w:val="Heading1"/>
      </w:pPr>
      <w:r>
        <w:lastRenderedPageBreak/>
        <w:t>3. Column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86DDF" w14:paraId="72FB9FE3" w14:textId="77777777">
        <w:trPr>
          <w:jc w:val="center"/>
        </w:trPr>
        <w:tc>
          <w:tcPr>
            <w:tcW w:w="3408" w:type="dxa"/>
            <w:vAlign w:val="center"/>
          </w:tcPr>
          <w:p w14:paraId="1BE9687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Column</w:t>
            </w:r>
          </w:p>
        </w:tc>
        <w:tc>
          <w:tcPr>
            <w:tcW w:w="3408" w:type="dxa"/>
            <w:vAlign w:val="center"/>
          </w:tcPr>
          <w:p w14:paraId="64592BC4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  <w:tc>
          <w:tcPr>
            <w:tcW w:w="3408" w:type="dxa"/>
            <w:vAlign w:val="center"/>
          </w:tcPr>
          <w:p w14:paraId="4BF0E12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Suggested Use</w:t>
            </w:r>
          </w:p>
        </w:tc>
      </w:tr>
      <w:tr w:rsidR="00C86DDF" w14:paraId="1B7857AB" w14:textId="77777777">
        <w:trPr>
          <w:jc w:val="center"/>
        </w:trPr>
        <w:tc>
          <w:tcPr>
            <w:tcW w:w="3408" w:type="dxa"/>
            <w:vAlign w:val="center"/>
          </w:tcPr>
          <w:p w14:paraId="3A31C32C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VendorID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221944A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Code identifying the TPEP provider</w:t>
            </w:r>
          </w:p>
        </w:tc>
        <w:tc>
          <w:tcPr>
            <w:tcW w:w="3408" w:type="dxa"/>
            <w:vAlign w:val="center"/>
          </w:tcPr>
          <w:p w14:paraId="3E6A9F9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Vendor comparison</w:t>
            </w:r>
          </w:p>
        </w:tc>
      </w:tr>
      <w:tr w:rsidR="00C86DDF" w14:paraId="188E6C26" w14:textId="77777777">
        <w:trPr>
          <w:jc w:val="center"/>
        </w:trPr>
        <w:tc>
          <w:tcPr>
            <w:tcW w:w="3408" w:type="dxa"/>
            <w:vAlign w:val="center"/>
          </w:tcPr>
          <w:p w14:paraId="72C7F45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tpep_pickup_datetime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7BF68B4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Date/time when the taxi meter was engaged</w:t>
            </w:r>
          </w:p>
        </w:tc>
        <w:tc>
          <w:tcPr>
            <w:tcW w:w="3408" w:type="dxa"/>
            <w:vAlign w:val="center"/>
          </w:tcPr>
          <w:p w14:paraId="3C4AB1A9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Time-series and demand analysis</w:t>
            </w:r>
          </w:p>
        </w:tc>
      </w:tr>
      <w:tr w:rsidR="00C86DDF" w14:paraId="27361450" w14:textId="77777777">
        <w:trPr>
          <w:jc w:val="center"/>
        </w:trPr>
        <w:tc>
          <w:tcPr>
            <w:tcW w:w="3408" w:type="dxa"/>
            <w:vAlign w:val="center"/>
          </w:tcPr>
          <w:p w14:paraId="2AD7B9C9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tpep_dropoff_datetime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30FF0E8A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Date/time when the taxi meter was disengaged</w:t>
            </w:r>
          </w:p>
        </w:tc>
        <w:tc>
          <w:tcPr>
            <w:tcW w:w="3408" w:type="dxa"/>
            <w:vAlign w:val="center"/>
          </w:tcPr>
          <w:p w14:paraId="43DD98A7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Trip-duration analysis</w:t>
            </w:r>
          </w:p>
        </w:tc>
      </w:tr>
      <w:tr w:rsidR="00C86DDF" w14:paraId="756B822A" w14:textId="77777777">
        <w:trPr>
          <w:jc w:val="center"/>
        </w:trPr>
        <w:tc>
          <w:tcPr>
            <w:tcW w:w="3408" w:type="dxa"/>
            <w:vAlign w:val="center"/>
          </w:tcPr>
          <w:p w14:paraId="60B60C24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passenger_count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42FC9B1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Number of passengers entered by the driver</w:t>
            </w:r>
          </w:p>
        </w:tc>
        <w:tc>
          <w:tcPr>
            <w:tcW w:w="3408" w:type="dxa"/>
            <w:vAlign w:val="center"/>
          </w:tcPr>
          <w:p w14:paraId="6FD5BAC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Passenger analysis</w:t>
            </w:r>
          </w:p>
        </w:tc>
      </w:tr>
      <w:tr w:rsidR="00C86DDF" w14:paraId="1C30539A" w14:textId="77777777">
        <w:trPr>
          <w:jc w:val="center"/>
        </w:trPr>
        <w:tc>
          <w:tcPr>
            <w:tcW w:w="3408" w:type="dxa"/>
            <w:vAlign w:val="center"/>
          </w:tcPr>
          <w:p w14:paraId="386D7AAC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trip_distance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5B07E43C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Trip distance reported by the taximeter in miles</w:t>
            </w:r>
          </w:p>
        </w:tc>
        <w:tc>
          <w:tcPr>
            <w:tcW w:w="3408" w:type="dxa"/>
            <w:vAlign w:val="center"/>
          </w:tcPr>
          <w:p w14:paraId="58CBC42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Distance analysis</w:t>
            </w:r>
          </w:p>
        </w:tc>
      </w:tr>
      <w:tr w:rsidR="00C86DDF" w14:paraId="2A5F0551" w14:textId="77777777">
        <w:trPr>
          <w:jc w:val="center"/>
        </w:trPr>
        <w:tc>
          <w:tcPr>
            <w:tcW w:w="3408" w:type="dxa"/>
            <w:vAlign w:val="center"/>
          </w:tcPr>
          <w:p w14:paraId="0503E91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RatecodeID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0212601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Final rate code applied to the trip</w:t>
            </w:r>
          </w:p>
        </w:tc>
        <w:tc>
          <w:tcPr>
            <w:tcW w:w="3408" w:type="dxa"/>
            <w:vAlign w:val="center"/>
          </w:tcPr>
          <w:p w14:paraId="15FD1D70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Rate-code analysis</w:t>
            </w:r>
          </w:p>
        </w:tc>
      </w:tr>
      <w:tr w:rsidR="00C86DDF" w14:paraId="1F0148FA" w14:textId="77777777">
        <w:trPr>
          <w:jc w:val="center"/>
        </w:trPr>
        <w:tc>
          <w:tcPr>
            <w:tcW w:w="3408" w:type="dxa"/>
            <w:vAlign w:val="center"/>
          </w:tcPr>
          <w:p w14:paraId="1A5BC4A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store_and_fwd_flag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4D94E8EE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Whether the trip was stored before being sent to the vendor</w:t>
            </w:r>
          </w:p>
        </w:tc>
        <w:tc>
          <w:tcPr>
            <w:tcW w:w="3408" w:type="dxa"/>
            <w:vAlign w:val="center"/>
          </w:tcPr>
          <w:p w14:paraId="64B8C242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Data/operational analysis</w:t>
            </w:r>
          </w:p>
        </w:tc>
      </w:tr>
      <w:tr w:rsidR="00C86DDF" w14:paraId="56489EE7" w14:textId="77777777">
        <w:trPr>
          <w:jc w:val="center"/>
        </w:trPr>
        <w:tc>
          <w:tcPr>
            <w:tcW w:w="3408" w:type="dxa"/>
            <w:vAlign w:val="center"/>
          </w:tcPr>
          <w:p w14:paraId="0F5960FC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PULocationID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72EA65EE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Taxi Zone ID where the trip started</w:t>
            </w:r>
          </w:p>
        </w:tc>
        <w:tc>
          <w:tcPr>
            <w:tcW w:w="3408" w:type="dxa"/>
            <w:vAlign w:val="center"/>
          </w:tcPr>
          <w:p w14:paraId="2555591E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Pickup-location analysis</w:t>
            </w:r>
          </w:p>
        </w:tc>
      </w:tr>
      <w:tr w:rsidR="00C86DDF" w14:paraId="7D4A9DEF" w14:textId="77777777">
        <w:trPr>
          <w:jc w:val="center"/>
        </w:trPr>
        <w:tc>
          <w:tcPr>
            <w:tcW w:w="3408" w:type="dxa"/>
            <w:vAlign w:val="center"/>
          </w:tcPr>
          <w:p w14:paraId="3B04D6F0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DOLocationID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43B698E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Taxi Zone ID where the trip ended</w:t>
            </w:r>
          </w:p>
        </w:tc>
        <w:tc>
          <w:tcPr>
            <w:tcW w:w="3408" w:type="dxa"/>
            <w:vAlign w:val="center"/>
          </w:tcPr>
          <w:p w14:paraId="4F154025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Drop-off/location analysis</w:t>
            </w:r>
          </w:p>
        </w:tc>
      </w:tr>
      <w:tr w:rsidR="00C86DDF" w14:paraId="7632C451" w14:textId="77777777">
        <w:trPr>
          <w:jc w:val="center"/>
        </w:trPr>
        <w:tc>
          <w:tcPr>
            <w:tcW w:w="3408" w:type="dxa"/>
            <w:vAlign w:val="center"/>
          </w:tcPr>
          <w:p w14:paraId="3299D98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`</w:t>
            </w:r>
            <w:proofErr w:type="spellStart"/>
            <w:r>
              <w:t>payment_type</w:t>
            </w:r>
            <w:proofErr w:type="spellEnd"/>
            <w:r>
              <w:t>`</w:t>
            </w:r>
          </w:p>
        </w:tc>
        <w:tc>
          <w:tcPr>
            <w:tcW w:w="3408" w:type="dxa"/>
            <w:vAlign w:val="center"/>
          </w:tcPr>
          <w:p w14:paraId="5339F11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Numeric code representing the payment method</w:t>
            </w:r>
          </w:p>
        </w:tc>
        <w:tc>
          <w:tcPr>
            <w:tcW w:w="3408" w:type="dxa"/>
            <w:vAlign w:val="center"/>
          </w:tcPr>
          <w:p w14:paraId="70E40222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Payment analysis</w:t>
            </w:r>
          </w:p>
        </w:tc>
      </w:tr>
    </w:tbl>
    <w:p w14:paraId="14A23BE8" w14:textId="77777777" w:rsidR="00C86DDF" w:rsidRDefault="00000000">
      <w:pPr>
        <w:pStyle w:val="Heading3"/>
      </w:pPr>
      <w:r>
        <w:t>Important Location Note</w:t>
      </w:r>
    </w:p>
    <w:p w14:paraId="2EE0FD16" w14:textId="77777777" w:rsidR="00C86DDF" w:rsidRDefault="00000000">
      <w:pPr>
        <w:rPr>
          <w:rFonts w:hint="eastAsia"/>
        </w:rPr>
      </w:pPr>
      <w:proofErr w:type="spellStart"/>
      <w:r>
        <w:rPr>
          <w:rFonts w:ascii="Consolas" w:hAnsi="Consolas"/>
          <w:sz w:val="18"/>
        </w:rPr>
        <w:t>PULocationID</w:t>
      </w:r>
      <w:proofErr w:type="spellEnd"/>
      <w:r>
        <w:t xml:space="preserve"> and </w:t>
      </w:r>
      <w:proofErr w:type="spellStart"/>
      <w:r>
        <w:rPr>
          <w:rFonts w:ascii="Consolas" w:hAnsi="Consolas"/>
          <w:sz w:val="18"/>
        </w:rPr>
        <w:t>DOLocationID</w:t>
      </w:r>
      <w:proofErr w:type="spellEnd"/>
      <w:r>
        <w:t xml:space="preserve"> represent </w:t>
      </w:r>
      <w:r>
        <w:rPr>
          <w:b/>
        </w:rPr>
        <w:t>TLC Taxi Zone IDs</w:t>
      </w:r>
      <w:r>
        <w:t>.</w:t>
      </w:r>
    </w:p>
    <w:p w14:paraId="085A0B9D" w14:textId="77777777" w:rsidR="00C86DDF" w:rsidRDefault="00000000">
      <w:pPr>
        <w:rPr>
          <w:rFonts w:hint="eastAsia"/>
        </w:rPr>
      </w:pPr>
      <w:r>
        <w:t>They are not directly neighborhood names.</w:t>
      </w:r>
    </w:p>
    <w:p w14:paraId="017C389E" w14:textId="77777777" w:rsidR="00C86DDF" w:rsidRDefault="00000000">
      <w:pPr>
        <w:rPr>
          <w:rFonts w:hint="eastAsia"/>
        </w:rPr>
      </w:pPr>
      <w:r>
        <w:t>Unless a separate Taxi Zone lookup table is provided, analyze these values as location IDs.</w:t>
      </w:r>
    </w:p>
    <w:p w14:paraId="1594A9D1" w14:textId="77777777" w:rsidR="00C86DDF" w:rsidRDefault="00000000">
      <w:pPr>
        <w:pStyle w:val="Heading1"/>
      </w:pPr>
      <w:r>
        <w:t>4. Required Technology Stack</w:t>
      </w:r>
    </w:p>
    <w:p w14:paraId="0343750C" w14:textId="77777777" w:rsidR="00C86DDF" w:rsidRDefault="00000000">
      <w:pPr>
        <w:rPr>
          <w:rFonts w:hint="eastAsia"/>
        </w:rPr>
      </w:pPr>
      <w:r>
        <w:t>Use the following libraries for the core project:</w:t>
      </w:r>
    </w:p>
    <w:p w14:paraId="4DEDFC3A" w14:textId="77777777" w:rsidR="00C86DDF" w:rsidRDefault="00000000">
      <w:pPr>
        <w:pStyle w:val="ListBullet"/>
        <w:spacing w:after="20"/>
        <w:rPr>
          <w:rFonts w:hint="eastAsia"/>
        </w:rPr>
      </w:pPr>
      <w:r>
        <w:t>**NumPy** — numerical calculations and derived metrics</w:t>
      </w:r>
    </w:p>
    <w:p w14:paraId="3DF21B5F" w14:textId="77777777" w:rsidR="00C86DDF" w:rsidRDefault="00000000">
      <w:pPr>
        <w:pStyle w:val="ListBullet"/>
        <w:spacing w:after="20"/>
        <w:rPr>
          <w:rFonts w:hint="eastAsia"/>
        </w:rPr>
      </w:pPr>
      <w:r>
        <w:t>**Pandas** — loading, cleaning, transformation, grouping and aggregation</w:t>
      </w:r>
    </w:p>
    <w:p w14:paraId="0C10D997" w14:textId="77777777" w:rsidR="00C86DDF" w:rsidRDefault="00000000">
      <w:pPr>
        <w:pStyle w:val="ListBullet"/>
        <w:spacing w:after="20"/>
        <w:rPr>
          <w:rFonts w:hint="eastAsia"/>
        </w:rPr>
      </w:pPr>
      <w:r>
        <w:t>**Matplotlib** — core charts and figure customization</w:t>
      </w:r>
    </w:p>
    <w:p w14:paraId="7D7833AB" w14:textId="77777777" w:rsidR="00C86DDF" w:rsidRDefault="00000000">
      <w:pPr>
        <w:pStyle w:val="ListBullet"/>
        <w:spacing w:after="20"/>
        <w:rPr>
          <w:rFonts w:hint="eastAsia"/>
        </w:rPr>
      </w:pPr>
      <w:r>
        <w:t>**Seaborn** — statistical and categorical visualizations</w:t>
      </w:r>
    </w:p>
    <w:p w14:paraId="076321B5" w14:textId="77777777" w:rsidR="00C86DDF" w:rsidRDefault="00000000">
      <w:pPr>
        <w:rPr>
          <w:rFonts w:hint="eastAsia"/>
        </w:rPr>
      </w:pPr>
      <w:r>
        <w:t xml:space="preserve">Do not use Power BI, Tableau, </w:t>
      </w:r>
      <w:proofErr w:type="spellStart"/>
      <w:r>
        <w:t>Plotly</w:t>
      </w:r>
      <w:proofErr w:type="spellEnd"/>
      <w:r>
        <w:t>, or another visualization library for the main submission.</w:t>
      </w:r>
    </w:p>
    <w:p w14:paraId="0110D687" w14:textId="77777777" w:rsidR="00C86DDF" w:rsidRDefault="00000000">
      <w:pPr>
        <w:rPr>
          <w:rFonts w:hint="eastAsia"/>
        </w:rPr>
      </w:pPr>
      <w:r>
        <w:t>The purpose of this project is to demonstrate your ability to perform data analysis using:</w:t>
      </w:r>
    </w:p>
    <w:p w14:paraId="7E02AE3D" w14:textId="77777777" w:rsidR="00C86DDF" w:rsidRDefault="00000000">
      <w:pPr>
        <w:rPr>
          <w:rFonts w:hint="eastAsia"/>
        </w:rPr>
      </w:pPr>
      <w:r>
        <w:rPr>
          <w:b/>
        </w:rPr>
        <w:t>Python + NumPy + Pandas + Matplotlib + Seaborn</w:t>
      </w:r>
    </w:p>
    <w:p w14:paraId="47E35904" w14:textId="77777777" w:rsidR="00C86DDF" w:rsidRDefault="00000000">
      <w:pPr>
        <w:pStyle w:val="Heading1"/>
      </w:pPr>
      <w:r>
        <w:t>5. Project Workflow</w:t>
      </w:r>
    </w:p>
    <w:p w14:paraId="77DAC165" w14:textId="77777777" w:rsidR="00C86DDF" w:rsidRDefault="00000000">
      <w:pPr>
        <w:rPr>
          <w:rFonts w:hint="eastAsia"/>
        </w:rPr>
      </w:pPr>
      <w:r>
        <w:t>Follow this general workflow:</w:t>
      </w:r>
    </w:p>
    <w:p w14:paraId="1E3A42D1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Raw Taxi Data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Understand Dataset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Data Quality Assessment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Data Cleaning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Feature Engineering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Statistical Analysis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Exploratory Data Analysis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Visualization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Business Questions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Insights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Final Conclusion</w:t>
      </w:r>
      <w:r>
        <w:rPr>
          <w:rFonts w:ascii="Consolas" w:hAnsi="Consolas"/>
          <w:sz w:val="18"/>
        </w:rPr>
        <w:br/>
      </w:r>
    </w:p>
    <w:p w14:paraId="3C2220F8" w14:textId="77777777" w:rsidR="00C86DDF" w:rsidRDefault="00000000">
      <w:pPr>
        <w:rPr>
          <w:rFonts w:hint="eastAsia"/>
        </w:rPr>
      </w:pPr>
      <w:r>
        <w:t>You are expected to:</w:t>
      </w:r>
    </w:p>
    <w:p w14:paraId="0457AA28" w14:textId="77777777" w:rsidR="00C86DDF" w:rsidRDefault="00000000">
      <w:pPr>
        <w:pStyle w:val="ListNumber"/>
        <w:spacing w:after="20"/>
        <w:rPr>
          <w:rFonts w:hint="eastAsia"/>
        </w:rPr>
      </w:pPr>
      <w:r>
        <w:t>Understand the business problem and dataset structure.</w:t>
      </w:r>
    </w:p>
    <w:p w14:paraId="32276EC3" w14:textId="77777777" w:rsidR="00C86DDF" w:rsidRDefault="00000000">
      <w:pPr>
        <w:pStyle w:val="ListNumber"/>
        <w:spacing w:after="20"/>
        <w:rPr>
          <w:rFonts w:hint="eastAsia"/>
        </w:rPr>
      </w:pPr>
      <w:r>
        <w:t>Load the Parquet dataset.</w:t>
      </w:r>
    </w:p>
    <w:p w14:paraId="2DD10B74" w14:textId="77777777" w:rsidR="00C86DDF" w:rsidRDefault="00000000">
      <w:pPr>
        <w:pStyle w:val="ListNumber"/>
        <w:spacing w:after="20"/>
        <w:rPr>
          <w:rFonts w:hint="eastAsia"/>
        </w:rPr>
      </w:pPr>
      <w:r>
        <w:t>Inspect rows, columns and data types.</w:t>
      </w:r>
    </w:p>
    <w:p w14:paraId="47B12819" w14:textId="77777777" w:rsidR="00C86DDF" w:rsidRDefault="00000000">
      <w:pPr>
        <w:pStyle w:val="ListNumber"/>
        <w:spacing w:after="20"/>
        <w:rPr>
          <w:rFonts w:hint="eastAsia"/>
        </w:rPr>
      </w:pPr>
      <w:r>
        <w:t>Perform data-quality checks.</w:t>
      </w:r>
    </w:p>
    <w:p w14:paraId="725C2171" w14:textId="77777777" w:rsidR="00C86DDF" w:rsidRDefault="00000000">
      <w:pPr>
        <w:pStyle w:val="ListNumber"/>
        <w:spacing w:after="20"/>
        <w:rPr>
          <w:rFonts w:hint="eastAsia"/>
        </w:rPr>
      </w:pPr>
      <w:r>
        <w:t>Identify missing, duplicate, invalid and suspicious records.</w:t>
      </w:r>
    </w:p>
    <w:p w14:paraId="537BEE80" w14:textId="77777777" w:rsidR="00C86DDF" w:rsidRDefault="00000000">
      <w:pPr>
        <w:pStyle w:val="ListNumber"/>
        <w:spacing w:after="20"/>
        <w:rPr>
          <w:rFonts w:hint="eastAsia"/>
        </w:rPr>
      </w:pPr>
      <w:r>
        <w:t>Clean relevant columns.</w:t>
      </w:r>
    </w:p>
    <w:p w14:paraId="5479877B" w14:textId="77777777" w:rsidR="00C86DDF" w:rsidRDefault="00000000">
      <w:pPr>
        <w:pStyle w:val="ListNumber"/>
        <w:spacing w:after="20"/>
        <w:rPr>
          <w:rFonts w:hint="eastAsia"/>
        </w:rPr>
      </w:pPr>
      <w:r>
        <w:t>Create useful datetime-based features.</w:t>
      </w:r>
    </w:p>
    <w:p w14:paraId="554F5180" w14:textId="77777777" w:rsidR="00C86DDF" w:rsidRDefault="00000000">
      <w:pPr>
        <w:pStyle w:val="ListNumber"/>
        <w:spacing w:after="20"/>
        <w:rPr>
          <w:rFonts w:hint="eastAsia"/>
        </w:rPr>
      </w:pPr>
      <w:r>
        <w:t>Calculate trip duration.</w:t>
      </w:r>
    </w:p>
    <w:p w14:paraId="5EF670D7" w14:textId="77777777" w:rsidR="00C86DDF" w:rsidRDefault="00000000">
      <w:pPr>
        <w:pStyle w:val="ListNumber"/>
        <w:spacing w:after="20"/>
        <w:rPr>
          <w:rFonts w:hint="eastAsia"/>
        </w:rPr>
      </w:pPr>
      <w:r>
        <w:t>Calculate derived metrics such as average speed where appropriate.</w:t>
      </w:r>
    </w:p>
    <w:p w14:paraId="2F53E40A" w14:textId="77777777" w:rsidR="00C86DDF" w:rsidRDefault="00000000">
      <w:pPr>
        <w:pStyle w:val="ListNumber"/>
        <w:spacing w:after="20"/>
        <w:rPr>
          <w:rFonts w:hint="eastAsia"/>
        </w:rPr>
      </w:pPr>
      <w:r>
        <w:t>Perform univariate, bivariate and multivariate analysis.</w:t>
      </w:r>
    </w:p>
    <w:p w14:paraId="406017BE" w14:textId="77777777" w:rsidR="00C86DDF" w:rsidRDefault="00000000">
      <w:pPr>
        <w:pStyle w:val="ListNumber"/>
        <w:spacing w:after="20"/>
        <w:rPr>
          <w:rFonts w:hint="eastAsia"/>
        </w:rPr>
      </w:pPr>
      <w:r>
        <w:t>Create meaningful visualizations.</w:t>
      </w:r>
    </w:p>
    <w:p w14:paraId="417BB222" w14:textId="77777777" w:rsidR="00C86DDF" w:rsidRDefault="00000000">
      <w:pPr>
        <w:pStyle w:val="ListNumber"/>
        <w:spacing w:after="20"/>
        <w:rPr>
          <w:rFonts w:hint="eastAsia"/>
        </w:rPr>
      </w:pPr>
      <w:r>
        <w:t>Interpret every important visualization.</w:t>
      </w:r>
    </w:p>
    <w:p w14:paraId="416DA196" w14:textId="77777777" w:rsidR="00C86DDF" w:rsidRDefault="00000000">
      <w:pPr>
        <w:pStyle w:val="ListNumber"/>
        <w:spacing w:after="20"/>
        <w:rPr>
          <w:rFonts w:hint="eastAsia"/>
        </w:rPr>
      </w:pPr>
      <w:r>
        <w:t>Answer business questions using evidence from the dataset.</w:t>
      </w:r>
    </w:p>
    <w:p w14:paraId="25DCCC2A" w14:textId="77777777" w:rsidR="00C86DDF" w:rsidRDefault="00000000">
      <w:pPr>
        <w:pStyle w:val="ListNumber"/>
        <w:spacing w:after="20"/>
        <w:rPr>
          <w:rFonts w:hint="eastAsia"/>
        </w:rPr>
      </w:pPr>
      <w:r>
        <w:t>Summarize the major findings and limitations.</w:t>
      </w:r>
    </w:p>
    <w:p w14:paraId="2291247A" w14:textId="77777777" w:rsidR="00C86DDF" w:rsidRDefault="00000000">
      <w:pPr>
        <w:pStyle w:val="Heading1"/>
      </w:pPr>
      <w:r>
        <w:t>6. Phase A — Data Understanding &amp; Quality Assessment</w:t>
      </w:r>
    </w:p>
    <w:p w14:paraId="35311F28" w14:textId="77777777" w:rsidR="00C86DDF" w:rsidRDefault="00000000">
      <w:pPr>
        <w:pStyle w:val="Heading3"/>
      </w:pPr>
      <w:r>
        <w:t>Tasks</w:t>
      </w:r>
    </w:p>
    <w:p w14:paraId="38851C45" w14:textId="77777777" w:rsidR="00C86DDF" w:rsidRDefault="00000000">
      <w:pPr>
        <w:pStyle w:val="ListNumber"/>
        <w:spacing w:after="20"/>
        <w:rPr>
          <w:rFonts w:hint="eastAsia"/>
        </w:rPr>
      </w:pPr>
      <w:r>
        <w:t xml:space="preserve">Load the Parquet dataset into a Pandas </w:t>
      </w:r>
      <w:proofErr w:type="spellStart"/>
      <w:r>
        <w:t>DataFrame</w:t>
      </w:r>
      <w:proofErr w:type="spellEnd"/>
      <w:r>
        <w:t>.</w:t>
      </w:r>
    </w:p>
    <w:p w14:paraId="659A5BA1" w14:textId="77777777" w:rsidR="00C86DDF" w:rsidRDefault="00000000">
      <w:pPr>
        <w:pStyle w:val="ListNumber"/>
        <w:spacing w:after="20"/>
        <w:rPr>
          <w:rFonts w:hint="eastAsia"/>
        </w:rPr>
      </w:pPr>
      <w:r>
        <w:t>Display:</w:t>
      </w:r>
    </w:p>
    <w:p w14:paraId="6DBA2426" w14:textId="77777777" w:rsidR="00C86DDF" w:rsidRDefault="00000000">
      <w:pPr>
        <w:pStyle w:val="ListBullet"/>
        <w:spacing w:after="20"/>
        <w:rPr>
          <w:rFonts w:hint="eastAsia"/>
        </w:rPr>
      </w:pPr>
      <w:r>
        <w:t>First 5 records</w:t>
      </w:r>
    </w:p>
    <w:p w14:paraId="1909BEE4" w14:textId="77777777" w:rsidR="00C86DDF" w:rsidRDefault="00000000">
      <w:pPr>
        <w:pStyle w:val="ListBullet"/>
        <w:spacing w:after="20"/>
        <w:rPr>
          <w:rFonts w:hint="eastAsia"/>
        </w:rPr>
      </w:pPr>
      <w:r>
        <w:t>Last 5 records</w:t>
      </w:r>
    </w:p>
    <w:p w14:paraId="25ECF8B0" w14:textId="77777777" w:rsidR="00C86DDF" w:rsidRDefault="00000000">
      <w:pPr>
        <w:pStyle w:val="ListNumber"/>
        <w:spacing w:after="20"/>
        <w:rPr>
          <w:rFonts w:hint="eastAsia"/>
        </w:rPr>
      </w:pPr>
      <w:r>
        <w:t>Report:</w:t>
      </w:r>
    </w:p>
    <w:p w14:paraId="0F0D32D6" w14:textId="77777777" w:rsidR="00C86DDF" w:rsidRDefault="00000000">
      <w:pPr>
        <w:pStyle w:val="ListBullet"/>
        <w:spacing w:after="20"/>
        <w:rPr>
          <w:rFonts w:hint="eastAsia"/>
        </w:rPr>
      </w:pPr>
      <w:r>
        <w:t>Number of rows</w:t>
      </w:r>
    </w:p>
    <w:p w14:paraId="0863E661" w14:textId="77777777" w:rsidR="00C86DDF" w:rsidRDefault="00000000">
      <w:pPr>
        <w:pStyle w:val="ListBullet"/>
        <w:spacing w:after="20"/>
        <w:rPr>
          <w:rFonts w:hint="eastAsia"/>
        </w:rPr>
      </w:pPr>
      <w:r>
        <w:t>Number of columns</w:t>
      </w:r>
    </w:p>
    <w:p w14:paraId="7B89D846" w14:textId="77777777" w:rsidR="00C86DDF" w:rsidRDefault="00000000">
      <w:pPr>
        <w:pStyle w:val="ListNumber"/>
        <w:spacing w:after="20"/>
        <w:rPr>
          <w:rFonts w:hint="eastAsia"/>
        </w:rPr>
      </w:pPr>
      <w:r>
        <w:t>Display all column names.</w:t>
      </w:r>
    </w:p>
    <w:p w14:paraId="723AE8BE" w14:textId="77777777" w:rsidR="00C86DDF" w:rsidRDefault="00000000">
      <w:pPr>
        <w:pStyle w:val="ListNumber"/>
        <w:spacing w:after="20"/>
        <w:rPr>
          <w:rFonts w:hint="eastAsia"/>
        </w:rPr>
      </w:pPr>
      <w:r>
        <w:t>Display data types.</w:t>
      </w:r>
    </w:p>
    <w:p w14:paraId="58FFAFD7" w14:textId="77777777" w:rsidR="00C86DDF" w:rsidRDefault="00000000">
      <w:pPr>
        <w:pStyle w:val="ListNumber"/>
        <w:spacing w:after="20"/>
        <w:rPr>
          <w:rFonts w:hint="eastAsia"/>
        </w:rPr>
      </w:pPr>
      <w:r>
        <w:t>Calculate the number of unique values in each column.</w:t>
      </w:r>
    </w:p>
    <w:p w14:paraId="6409BDD2" w14:textId="77777777" w:rsidR="00C86DDF" w:rsidRDefault="00000000">
      <w:pPr>
        <w:pStyle w:val="ListNumber"/>
        <w:spacing w:after="20"/>
        <w:rPr>
          <w:rFonts w:hint="eastAsia"/>
        </w:rPr>
      </w:pPr>
      <w:r>
        <w:t>Identify missing values column-wise.</w:t>
      </w:r>
    </w:p>
    <w:p w14:paraId="64C3FEA6" w14:textId="77777777" w:rsidR="00C86DDF" w:rsidRDefault="00000000">
      <w:pPr>
        <w:pStyle w:val="ListNumber"/>
        <w:spacing w:after="20"/>
        <w:rPr>
          <w:rFonts w:hint="eastAsia"/>
        </w:rPr>
      </w:pPr>
      <w:r>
        <w:t>Calculate the percentage of missing values in each column.</w:t>
      </w:r>
    </w:p>
    <w:p w14:paraId="4E0D0C95" w14:textId="77777777" w:rsidR="00C86DDF" w:rsidRDefault="00000000">
      <w:pPr>
        <w:pStyle w:val="ListNumber"/>
        <w:spacing w:after="20"/>
        <w:rPr>
          <w:rFonts w:hint="eastAsia"/>
        </w:rPr>
      </w:pPr>
      <w:r>
        <w:t>Check for completely duplicated rows.</w:t>
      </w:r>
    </w:p>
    <w:p w14:paraId="65A887A5" w14:textId="77777777" w:rsidR="00C86DDF" w:rsidRDefault="00000000">
      <w:pPr>
        <w:pStyle w:val="ListNumber"/>
        <w:spacing w:after="20"/>
        <w:rPr>
          <w:rFonts w:hint="eastAsia"/>
        </w:rPr>
      </w:pPr>
      <w:r>
        <w:t>Check whether the datetime columns are stored using appropriate datetime types.</w:t>
      </w:r>
    </w:p>
    <w:p w14:paraId="0D68A4C7" w14:textId="77777777" w:rsidR="00C86DDF" w:rsidRDefault="00000000">
      <w:pPr>
        <w:pStyle w:val="ListNumber"/>
        <w:spacing w:after="20"/>
        <w:rPr>
          <w:rFonts w:hint="eastAsia"/>
        </w:rPr>
      </w:pPr>
      <w:r>
        <w:t>Check for invalid or suspicious `</w:t>
      </w:r>
      <w:proofErr w:type="spellStart"/>
      <w:r>
        <w:t>trip_distance</w:t>
      </w:r>
      <w:proofErr w:type="spellEnd"/>
      <w:r>
        <w:t>` values.</w:t>
      </w:r>
    </w:p>
    <w:p w14:paraId="028625FC" w14:textId="77777777" w:rsidR="00C86DDF" w:rsidRDefault="00000000">
      <w:pPr>
        <w:pStyle w:val="ListNumber"/>
        <w:spacing w:after="20"/>
        <w:rPr>
          <w:rFonts w:hint="eastAsia"/>
        </w:rPr>
      </w:pPr>
      <w:r>
        <w:t>Check for suspicious `</w:t>
      </w:r>
      <w:proofErr w:type="spellStart"/>
      <w:r>
        <w:t>passenger_count</w:t>
      </w:r>
      <w:proofErr w:type="spellEnd"/>
      <w:r>
        <w:t>` values.</w:t>
      </w:r>
    </w:p>
    <w:p w14:paraId="6F6BF728" w14:textId="77777777" w:rsidR="00C86DDF" w:rsidRDefault="00000000">
      <w:pPr>
        <w:pStyle w:val="ListNumber"/>
        <w:spacing w:after="20"/>
        <w:rPr>
          <w:rFonts w:hint="eastAsia"/>
        </w:rPr>
      </w:pPr>
      <w:r>
        <w:t>Check whether drop-off time occurs before pickup time.</w:t>
      </w:r>
    </w:p>
    <w:p w14:paraId="1BF5A5BC" w14:textId="77777777" w:rsidR="00C86DDF" w:rsidRDefault="00000000">
      <w:pPr>
        <w:pStyle w:val="ListNumber"/>
        <w:spacing w:after="20"/>
        <w:rPr>
          <w:rFonts w:hint="eastAsia"/>
        </w:rPr>
      </w:pPr>
      <w:r>
        <w:t>Check for zero-duration trips.</w:t>
      </w:r>
    </w:p>
    <w:p w14:paraId="39E3CC94" w14:textId="77777777" w:rsidR="00C86DDF" w:rsidRDefault="00000000">
      <w:pPr>
        <w:pStyle w:val="ListNumber"/>
        <w:spacing w:after="20"/>
        <w:rPr>
          <w:rFonts w:hint="eastAsia"/>
        </w:rPr>
      </w:pPr>
      <w:r>
        <w:lastRenderedPageBreak/>
        <w:t>Check for extremely long trip durations.</w:t>
      </w:r>
    </w:p>
    <w:p w14:paraId="732C14D7" w14:textId="77777777" w:rsidR="00C86DDF" w:rsidRDefault="00000000">
      <w:pPr>
        <w:pStyle w:val="ListNumber"/>
        <w:spacing w:after="20"/>
        <w:rPr>
          <w:rFonts w:hint="eastAsia"/>
        </w:rPr>
      </w:pPr>
      <w:r>
        <w:t>Check for extremely high trip distances.</w:t>
      </w:r>
    </w:p>
    <w:p w14:paraId="7D287C74" w14:textId="77777777" w:rsidR="00C86DDF" w:rsidRDefault="00000000">
      <w:pPr>
        <w:pStyle w:val="ListNumber"/>
        <w:spacing w:after="20"/>
        <w:rPr>
          <w:rFonts w:hint="eastAsia"/>
        </w:rPr>
      </w:pPr>
      <w:r>
        <w:t>Investigate the unique values of:</w:t>
      </w:r>
    </w:p>
    <w:p w14:paraId="153B7431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VendorID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RatecodeID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store_and_fwd_flag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payment_type</w:t>
      </w:r>
      <w:proofErr w:type="spellEnd"/>
      <w:r>
        <w:rPr>
          <w:rFonts w:ascii="Consolas" w:hAnsi="Consolas"/>
          <w:sz w:val="18"/>
        </w:rPr>
        <w:br/>
      </w:r>
    </w:p>
    <w:p w14:paraId="24E52DA1" w14:textId="77777777" w:rsidR="00C86DDF" w:rsidRDefault="00000000">
      <w:pPr>
        <w:pStyle w:val="ListNumber"/>
        <w:spacing w:after="20"/>
        <w:rPr>
          <w:rFonts w:hint="eastAsia"/>
        </w:rPr>
      </w:pPr>
      <w:r>
        <w:t>Check the range of:</w:t>
      </w:r>
    </w:p>
    <w:p w14:paraId="07144B50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PULocationID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DOLocationID</w:t>
      </w:r>
      <w:proofErr w:type="spellEnd"/>
      <w:r>
        <w:rPr>
          <w:rFonts w:ascii="Consolas" w:hAnsi="Consolas"/>
          <w:sz w:val="18"/>
        </w:rPr>
        <w:br/>
      </w:r>
    </w:p>
    <w:p w14:paraId="3099FD07" w14:textId="77777777" w:rsidR="00C86DDF" w:rsidRDefault="00000000">
      <w:pPr>
        <w:pStyle w:val="ListNumber"/>
        <w:spacing w:after="20"/>
        <w:rPr>
          <w:rFonts w:hint="eastAsia"/>
        </w:rPr>
      </w:pPr>
      <w:r>
        <w:t>Identify potentially suspicious records and investigate them before removing anything.</w:t>
      </w:r>
    </w:p>
    <w:p w14:paraId="1E8CBB87" w14:textId="77777777" w:rsidR="00C86DDF" w:rsidRDefault="00000000">
      <w:pPr>
        <w:pStyle w:val="Heading1"/>
      </w:pPr>
      <w:r>
        <w:t>7. Phase B — Data Cleaning &amp; Feature Engineering</w:t>
      </w:r>
    </w:p>
    <w:p w14:paraId="1802F68C" w14:textId="77777777" w:rsidR="00C86DDF" w:rsidRDefault="00000000">
      <w:pPr>
        <w:rPr>
          <w:rFonts w:hint="eastAsia"/>
        </w:rPr>
      </w:pPr>
      <w:r>
        <w:t xml:space="preserve">Create a cleaned </w:t>
      </w:r>
      <w:proofErr w:type="spellStart"/>
      <w:r>
        <w:t>DataFrame</w:t>
      </w:r>
      <w:proofErr w:type="spellEnd"/>
      <w:r>
        <w:t>.</w:t>
      </w:r>
    </w:p>
    <w:p w14:paraId="44B91DCB" w14:textId="77777777" w:rsidR="00C86DDF" w:rsidRDefault="00000000">
      <w:pPr>
        <w:rPr>
          <w:rFonts w:hint="eastAsia"/>
        </w:rPr>
      </w:pPr>
      <w:r>
        <w:t xml:space="preserve">Use a separate </w:t>
      </w:r>
      <w:proofErr w:type="spellStart"/>
      <w:r>
        <w:t>DataFrame</w:t>
      </w:r>
      <w:proofErr w:type="spellEnd"/>
      <w:r>
        <w:t xml:space="preserve"> such as:</w:t>
      </w:r>
    </w:p>
    <w:p w14:paraId="0CB8D2C9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clean_df</w:t>
      </w:r>
      <w:proofErr w:type="spellEnd"/>
      <w:r>
        <w:rPr>
          <w:rFonts w:ascii="Consolas" w:hAnsi="Consolas"/>
          <w:sz w:val="18"/>
        </w:rPr>
        <w:br/>
      </w:r>
    </w:p>
    <w:p w14:paraId="297B1AEC" w14:textId="77777777" w:rsidR="00C86DDF" w:rsidRDefault="00000000">
      <w:pPr>
        <w:rPr>
          <w:rFonts w:hint="eastAsia"/>
        </w:rPr>
      </w:pPr>
      <w:r>
        <w:t>Do not modify the original dataset unnecessarily.</w:t>
      </w:r>
    </w:p>
    <w:p w14:paraId="72C4A886" w14:textId="77777777" w:rsidR="00C86DDF" w:rsidRDefault="00000000">
      <w:pPr>
        <w:pStyle w:val="Heading3"/>
      </w:pPr>
      <w:r>
        <w:t>Required Cleaning</w:t>
      </w:r>
    </w:p>
    <w:p w14:paraId="7D81FFE2" w14:textId="77777777" w:rsidR="00C86DDF" w:rsidRDefault="00000000">
      <w:pPr>
        <w:pStyle w:val="ListNumber"/>
        <w:spacing w:after="20"/>
        <w:rPr>
          <w:rFonts w:hint="eastAsia"/>
        </w:rPr>
      </w:pPr>
      <w:r>
        <w:t>Handle missing values where appropriate.</w:t>
      </w:r>
    </w:p>
    <w:p w14:paraId="7F426DD2" w14:textId="77777777" w:rsidR="00C86DDF" w:rsidRDefault="00000000">
      <w:pPr>
        <w:pStyle w:val="ListNumber"/>
        <w:spacing w:after="20"/>
        <w:rPr>
          <w:rFonts w:hint="eastAsia"/>
        </w:rPr>
      </w:pPr>
      <w:r>
        <w:t>Handle duplicate records if duplicates are identified.</w:t>
      </w:r>
    </w:p>
    <w:p w14:paraId="327C00B5" w14:textId="77777777" w:rsidR="00C86DDF" w:rsidRDefault="00000000">
      <w:pPr>
        <w:pStyle w:val="ListNumber"/>
        <w:spacing w:after="20"/>
        <w:rPr>
          <w:rFonts w:hint="eastAsia"/>
        </w:rPr>
      </w:pPr>
      <w:r>
        <w:t>Convert:</w:t>
      </w:r>
    </w:p>
    <w:p w14:paraId="5A33FD7D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tpep_pickup_datetime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tpep_dropoff_datetime</w:t>
      </w:r>
      <w:proofErr w:type="spellEnd"/>
      <w:r>
        <w:rPr>
          <w:rFonts w:ascii="Consolas" w:hAnsi="Consolas"/>
          <w:sz w:val="18"/>
        </w:rPr>
        <w:br/>
      </w:r>
    </w:p>
    <w:p w14:paraId="1790872B" w14:textId="77777777" w:rsidR="00C86DDF" w:rsidRDefault="00000000">
      <w:pPr>
        <w:rPr>
          <w:rFonts w:hint="eastAsia"/>
        </w:rPr>
      </w:pPr>
      <w:r>
        <w:t>to appropriate datetime types.</w:t>
      </w:r>
    </w:p>
    <w:p w14:paraId="1E9E3F89" w14:textId="77777777" w:rsidR="00C86DDF" w:rsidRDefault="00000000">
      <w:pPr>
        <w:pStyle w:val="ListNumber"/>
        <w:spacing w:after="20"/>
        <w:rPr>
          <w:rFonts w:hint="eastAsia"/>
        </w:rPr>
      </w:pPr>
      <w:r>
        <w:t>Investigate invalid passenger counts.</w:t>
      </w:r>
    </w:p>
    <w:p w14:paraId="37F8261D" w14:textId="77777777" w:rsidR="00C86DDF" w:rsidRDefault="00000000">
      <w:pPr>
        <w:pStyle w:val="ListNumber"/>
        <w:spacing w:after="20"/>
        <w:rPr>
          <w:rFonts w:hint="eastAsia"/>
        </w:rPr>
      </w:pPr>
      <w:r>
        <w:t>Investigate zero or negative trip distances.</w:t>
      </w:r>
    </w:p>
    <w:p w14:paraId="45DAFAFB" w14:textId="77777777" w:rsidR="00C86DDF" w:rsidRDefault="00000000">
      <w:pPr>
        <w:pStyle w:val="ListNumber"/>
        <w:spacing w:after="20"/>
        <w:rPr>
          <w:rFonts w:hint="eastAsia"/>
        </w:rPr>
      </w:pPr>
      <w:r>
        <w:t>Investigate trips where drop-off occurs before pickup.</w:t>
      </w:r>
    </w:p>
    <w:p w14:paraId="7CDB3DDB" w14:textId="77777777" w:rsidR="00C86DDF" w:rsidRDefault="00000000">
      <w:pPr>
        <w:pStyle w:val="ListNumber"/>
        <w:spacing w:after="20"/>
        <w:rPr>
          <w:rFonts w:hint="eastAsia"/>
        </w:rPr>
      </w:pPr>
      <w:r>
        <w:t>Investigate unrealistic trip durations.</w:t>
      </w:r>
    </w:p>
    <w:p w14:paraId="01E0F020" w14:textId="77777777" w:rsidR="00C86DDF" w:rsidRDefault="00000000">
      <w:pPr>
        <w:pStyle w:val="ListNumber"/>
        <w:spacing w:after="20"/>
        <w:rPr>
          <w:rFonts w:hint="eastAsia"/>
        </w:rPr>
      </w:pPr>
      <w:r>
        <w:t>Document every major cleaning decision.</w:t>
      </w:r>
    </w:p>
    <w:p w14:paraId="2D68AEF4" w14:textId="77777777" w:rsidR="00C86DDF" w:rsidRDefault="00000000">
      <w:pPr>
        <w:pStyle w:val="Heading1"/>
      </w:pPr>
      <w:r>
        <w:t>8. Required Feature Engineering</w:t>
      </w:r>
    </w:p>
    <w:p w14:paraId="240C8A61" w14:textId="77777777" w:rsidR="00C86DDF" w:rsidRDefault="00000000">
      <w:pPr>
        <w:rPr>
          <w:rFonts w:hint="eastAsia"/>
        </w:rPr>
      </w:pPr>
      <w:r>
        <w:t>Create the following analytical columns.</w:t>
      </w:r>
    </w:p>
    <w:p w14:paraId="10257D83" w14:textId="77777777" w:rsidR="00C86DDF" w:rsidRDefault="00000000">
      <w:pPr>
        <w:pStyle w:val="Heading3"/>
      </w:pPr>
      <w:r>
        <w:t>1. Trip Duration</w:t>
      </w:r>
    </w:p>
    <w:p w14:paraId="094CCF01" w14:textId="77777777" w:rsidR="00C86DDF" w:rsidRDefault="00000000">
      <w:pPr>
        <w:rPr>
          <w:rFonts w:hint="eastAsia"/>
        </w:rPr>
      </w:pPr>
      <w:r>
        <w:t>Calculate:</w:t>
      </w:r>
    </w:p>
    <w:p w14:paraId="62AE069E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trip_duration_minutes</w:t>
      </w:r>
      <w:proofErr w:type="spellEnd"/>
      <w:r>
        <w:rPr>
          <w:rFonts w:ascii="Consolas" w:hAnsi="Consolas"/>
          <w:sz w:val="18"/>
        </w:rPr>
        <w:br/>
      </w:r>
    </w:p>
    <w:p w14:paraId="4940D083" w14:textId="77777777" w:rsidR="00C86DDF" w:rsidRDefault="00000000">
      <w:pPr>
        <w:rPr>
          <w:rFonts w:hint="eastAsia"/>
        </w:rPr>
      </w:pPr>
      <w:r>
        <w:t>Formula:</w:t>
      </w:r>
    </w:p>
    <w:p w14:paraId="568C07C2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dropoff_datetime</w:t>
      </w:r>
      <w:proofErr w:type="spellEnd"/>
      <w:r>
        <w:rPr>
          <w:rFonts w:ascii="Consolas" w:hAnsi="Consolas"/>
          <w:sz w:val="18"/>
        </w:rPr>
        <w:t xml:space="preserve"> - </w:t>
      </w:r>
      <w:proofErr w:type="spellStart"/>
      <w:r>
        <w:rPr>
          <w:rFonts w:ascii="Consolas" w:hAnsi="Consolas"/>
          <w:sz w:val="18"/>
        </w:rPr>
        <w:t>pickup_datetime</w:t>
      </w:r>
      <w:proofErr w:type="spellEnd"/>
      <w:r>
        <w:rPr>
          <w:rFonts w:ascii="Consolas" w:hAnsi="Consolas"/>
          <w:sz w:val="18"/>
        </w:rPr>
        <w:br/>
      </w:r>
    </w:p>
    <w:p w14:paraId="551272F8" w14:textId="77777777" w:rsidR="00C86DDF" w:rsidRDefault="00000000">
      <w:pPr>
        <w:pStyle w:val="Heading3"/>
      </w:pPr>
      <w:r>
        <w:lastRenderedPageBreak/>
        <w:t>2. Pickup Date</w:t>
      </w:r>
    </w:p>
    <w:p w14:paraId="3FD17799" w14:textId="77777777" w:rsidR="00C86DDF" w:rsidRDefault="00000000">
      <w:pPr>
        <w:rPr>
          <w:rFonts w:hint="eastAsia"/>
        </w:rPr>
      </w:pPr>
      <w:r>
        <w:t>Create:</w:t>
      </w:r>
    </w:p>
    <w:p w14:paraId="61E60AD0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pickup_date</w:t>
      </w:r>
      <w:proofErr w:type="spellEnd"/>
      <w:r>
        <w:rPr>
          <w:rFonts w:ascii="Consolas" w:hAnsi="Consolas"/>
          <w:sz w:val="18"/>
        </w:rPr>
        <w:br/>
      </w:r>
    </w:p>
    <w:p w14:paraId="5139AC6C" w14:textId="77777777" w:rsidR="00C86DDF" w:rsidRDefault="00000000">
      <w:pPr>
        <w:pStyle w:val="Heading3"/>
      </w:pPr>
      <w:r>
        <w:t>3. Pickup Hour</w:t>
      </w:r>
    </w:p>
    <w:p w14:paraId="2C98836D" w14:textId="77777777" w:rsidR="00C86DDF" w:rsidRDefault="00000000">
      <w:pPr>
        <w:rPr>
          <w:rFonts w:hint="eastAsia"/>
        </w:rPr>
      </w:pPr>
      <w:r>
        <w:t>Create:</w:t>
      </w:r>
    </w:p>
    <w:p w14:paraId="71F6BE6B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pickup_hour</w:t>
      </w:r>
      <w:proofErr w:type="spellEnd"/>
      <w:r>
        <w:rPr>
          <w:rFonts w:ascii="Consolas" w:hAnsi="Consolas"/>
          <w:sz w:val="18"/>
        </w:rPr>
        <w:br/>
      </w:r>
    </w:p>
    <w:p w14:paraId="21F3F633" w14:textId="77777777" w:rsidR="00C86DDF" w:rsidRDefault="00000000">
      <w:pPr>
        <w:rPr>
          <w:rFonts w:hint="eastAsia"/>
        </w:rPr>
      </w:pPr>
      <w:r>
        <w:t>Values should represent the hour of the day.</w:t>
      </w:r>
    </w:p>
    <w:p w14:paraId="2738C896" w14:textId="77777777" w:rsidR="00C86DDF" w:rsidRDefault="00000000">
      <w:pPr>
        <w:pStyle w:val="Heading3"/>
      </w:pPr>
      <w:r>
        <w:t>4. Day of Week</w:t>
      </w:r>
    </w:p>
    <w:p w14:paraId="4873F5F6" w14:textId="77777777" w:rsidR="00C86DDF" w:rsidRDefault="00000000">
      <w:pPr>
        <w:rPr>
          <w:rFonts w:hint="eastAsia"/>
        </w:rPr>
      </w:pPr>
      <w:r>
        <w:t>Create:</w:t>
      </w:r>
    </w:p>
    <w:p w14:paraId="23AFC58C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day_of_week</w:t>
      </w:r>
      <w:proofErr w:type="spellEnd"/>
      <w:r>
        <w:rPr>
          <w:rFonts w:ascii="Consolas" w:hAnsi="Consolas"/>
          <w:sz w:val="18"/>
        </w:rPr>
        <w:br/>
      </w:r>
    </w:p>
    <w:p w14:paraId="293A43E8" w14:textId="77777777" w:rsidR="00C86DDF" w:rsidRDefault="00000000">
      <w:pPr>
        <w:pStyle w:val="Heading3"/>
      </w:pPr>
      <w:r>
        <w:t>5. Weekend Indicator</w:t>
      </w:r>
    </w:p>
    <w:p w14:paraId="3B4BF007" w14:textId="77777777" w:rsidR="00C86DDF" w:rsidRDefault="00000000">
      <w:pPr>
        <w:rPr>
          <w:rFonts w:hint="eastAsia"/>
        </w:rPr>
      </w:pPr>
      <w:r>
        <w:t>Create:</w:t>
      </w:r>
    </w:p>
    <w:p w14:paraId="6B4400BA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is_weekend</w:t>
      </w:r>
      <w:proofErr w:type="spellEnd"/>
      <w:r>
        <w:rPr>
          <w:rFonts w:ascii="Consolas" w:hAnsi="Consolas"/>
          <w:sz w:val="18"/>
        </w:rPr>
        <w:br/>
      </w:r>
    </w:p>
    <w:p w14:paraId="2ADCC4A6" w14:textId="77777777" w:rsidR="00C86DDF" w:rsidRDefault="00000000">
      <w:pPr>
        <w:rPr>
          <w:rFonts w:hint="eastAsia"/>
        </w:rPr>
      </w:pPr>
      <w:r>
        <w:t>with values such as:</w:t>
      </w:r>
    </w:p>
    <w:p w14:paraId="7270EF7D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True</w:t>
      </w:r>
      <w:r>
        <w:rPr>
          <w:rFonts w:ascii="Consolas" w:hAnsi="Consolas"/>
          <w:sz w:val="18"/>
        </w:rPr>
        <w:br/>
        <w:t>False</w:t>
      </w:r>
      <w:r>
        <w:rPr>
          <w:rFonts w:ascii="Consolas" w:hAnsi="Consolas"/>
          <w:sz w:val="18"/>
        </w:rPr>
        <w:br/>
      </w:r>
    </w:p>
    <w:p w14:paraId="71A090C8" w14:textId="77777777" w:rsidR="00C86DDF" w:rsidRDefault="00000000">
      <w:pPr>
        <w:pStyle w:val="Heading3"/>
      </w:pPr>
      <w:r>
        <w:t>6. Average Speed</w:t>
      </w:r>
    </w:p>
    <w:p w14:paraId="37DF4AF5" w14:textId="77777777" w:rsidR="00C86DDF" w:rsidRDefault="00000000">
      <w:pPr>
        <w:rPr>
          <w:rFonts w:hint="eastAsia"/>
        </w:rPr>
      </w:pPr>
      <w:r>
        <w:t>Calculate:</w:t>
      </w:r>
    </w:p>
    <w:p w14:paraId="0C4B6E0D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average_speed_mph</w:t>
      </w:r>
      <w:proofErr w:type="spellEnd"/>
      <w:r>
        <w:rPr>
          <w:rFonts w:ascii="Consolas" w:hAnsi="Consolas"/>
          <w:sz w:val="18"/>
        </w:rPr>
        <w:br/>
      </w:r>
    </w:p>
    <w:p w14:paraId="44C9A26B" w14:textId="77777777" w:rsidR="00C86DDF" w:rsidRDefault="00000000">
      <w:pPr>
        <w:rPr>
          <w:rFonts w:hint="eastAsia"/>
        </w:rPr>
      </w:pPr>
      <w:r>
        <w:t>Formula:</w:t>
      </w:r>
    </w:p>
    <w:p w14:paraId="0668B778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trip_distance</w:t>
      </w:r>
      <w:proofErr w:type="spellEnd"/>
      <w:r>
        <w:rPr>
          <w:rFonts w:ascii="Consolas" w:hAnsi="Consolas"/>
          <w:sz w:val="18"/>
        </w:rPr>
        <w:t xml:space="preserve"> / </w:t>
      </w:r>
      <w:proofErr w:type="spellStart"/>
      <w:r>
        <w:rPr>
          <w:rFonts w:ascii="Consolas" w:hAnsi="Consolas"/>
          <w:sz w:val="18"/>
        </w:rPr>
        <w:t>trip_duration_hours</w:t>
      </w:r>
      <w:proofErr w:type="spellEnd"/>
      <w:r>
        <w:rPr>
          <w:rFonts w:ascii="Consolas" w:hAnsi="Consolas"/>
          <w:sz w:val="18"/>
        </w:rPr>
        <w:br/>
      </w:r>
    </w:p>
    <w:p w14:paraId="7A532CD7" w14:textId="77777777" w:rsidR="00C86DDF" w:rsidRDefault="00000000">
      <w:pPr>
        <w:rPr>
          <w:rFonts w:hint="eastAsia"/>
        </w:rPr>
      </w:pPr>
      <w:r>
        <w:t>Be careful when trip duration is zero.</w:t>
      </w:r>
    </w:p>
    <w:p w14:paraId="63EC216D" w14:textId="77777777" w:rsidR="00C86DDF" w:rsidRDefault="00000000">
      <w:pPr>
        <w:pStyle w:val="Heading3"/>
      </w:pPr>
      <w:r>
        <w:t>7. Distance Category</w:t>
      </w:r>
    </w:p>
    <w:p w14:paraId="74CB2D09" w14:textId="77777777" w:rsidR="00C86DDF" w:rsidRDefault="00000000">
      <w:pPr>
        <w:rPr>
          <w:rFonts w:hint="eastAsia"/>
        </w:rPr>
      </w:pPr>
      <w:r>
        <w:t>Create a meaningful distance classification, for example:</w:t>
      </w:r>
    </w:p>
    <w:p w14:paraId="318B9553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Short</w:t>
      </w:r>
      <w:r>
        <w:rPr>
          <w:rFonts w:ascii="Consolas" w:hAnsi="Consolas"/>
          <w:sz w:val="18"/>
        </w:rPr>
        <w:br/>
        <w:t>Medium</w:t>
      </w:r>
      <w:r>
        <w:rPr>
          <w:rFonts w:ascii="Consolas" w:hAnsi="Consolas"/>
          <w:sz w:val="18"/>
        </w:rPr>
        <w:br/>
        <w:t>Long</w:t>
      </w:r>
      <w:r>
        <w:rPr>
          <w:rFonts w:ascii="Consolas" w:hAnsi="Consolas"/>
          <w:sz w:val="18"/>
        </w:rPr>
        <w:br/>
      </w:r>
    </w:p>
    <w:p w14:paraId="52EC7016" w14:textId="77777777" w:rsidR="00C86DDF" w:rsidRDefault="00000000">
      <w:pPr>
        <w:rPr>
          <w:rFonts w:hint="eastAsia"/>
        </w:rPr>
      </w:pPr>
      <w:r>
        <w:t>You must define the thresholds and explain your reasoning.</w:t>
      </w:r>
    </w:p>
    <w:p w14:paraId="5394DB26" w14:textId="77777777" w:rsidR="00C86DDF" w:rsidRDefault="00000000">
      <w:pPr>
        <w:pStyle w:val="Heading3"/>
      </w:pPr>
      <w:r>
        <w:t>8. Duration Category</w:t>
      </w:r>
    </w:p>
    <w:p w14:paraId="10A834DF" w14:textId="77777777" w:rsidR="00C86DDF" w:rsidRDefault="00000000">
      <w:pPr>
        <w:rPr>
          <w:rFonts w:hint="eastAsia"/>
        </w:rPr>
      </w:pPr>
      <w:r>
        <w:t>Create a duration classification such as:</w:t>
      </w:r>
    </w:p>
    <w:p w14:paraId="2001105A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Very Short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Short</w:t>
      </w:r>
      <w:proofErr w:type="spellEnd"/>
      <w:r>
        <w:rPr>
          <w:rFonts w:ascii="Consolas" w:hAnsi="Consolas"/>
          <w:sz w:val="18"/>
        </w:rPr>
        <w:br/>
        <w:t>Medium</w:t>
      </w:r>
      <w:r>
        <w:rPr>
          <w:rFonts w:ascii="Consolas" w:hAnsi="Consolas"/>
          <w:sz w:val="18"/>
        </w:rPr>
        <w:br/>
        <w:t>Long</w:t>
      </w:r>
      <w:r>
        <w:rPr>
          <w:rFonts w:ascii="Consolas" w:hAnsi="Consolas"/>
          <w:sz w:val="18"/>
        </w:rPr>
        <w:br/>
      </w:r>
    </w:p>
    <w:p w14:paraId="63DD0F28" w14:textId="77777777" w:rsidR="00C86DDF" w:rsidRDefault="00000000">
      <w:pPr>
        <w:rPr>
          <w:rFonts w:hint="eastAsia"/>
        </w:rPr>
      </w:pPr>
      <w:r>
        <w:lastRenderedPageBreak/>
        <w:t>You must clearly define the rules.</w:t>
      </w:r>
    </w:p>
    <w:p w14:paraId="329B4FCB" w14:textId="77777777" w:rsidR="00C86DDF" w:rsidRDefault="00000000">
      <w:pPr>
        <w:pStyle w:val="Heading3"/>
      </w:pPr>
      <w:r>
        <w:t>9. Route</w:t>
      </w:r>
    </w:p>
    <w:p w14:paraId="0B50E58F" w14:textId="77777777" w:rsidR="00C86DDF" w:rsidRDefault="00000000">
      <w:pPr>
        <w:rPr>
          <w:rFonts w:hint="eastAsia"/>
        </w:rPr>
      </w:pPr>
      <w:r>
        <w:t>Create a combined route representation:</w:t>
      </w:r>
    </w:p>
    <w:p w14:paraId="39834503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PULocationID</w:t>
      </w:r>
      <w:proofErr w:type="spellEnd"/>
      <w:r>
        <w:rPr>
          <w:rFonts w:ascii="Consolas" w:hAnsi="Consolas"/>
          <w:sz w:val="18"/>
        </w:rPr>
        <w:t xml:space="preserve"> → </w:t>
      </w:r>
      <w:proofErr w:type="spellStart"/>
      <w:r>
        <w:rPr>
          <w:rFonts w:ascii="Consolas" w:hAnsi="Consolas"/>
          <w:sz w:val="18"/>
        </w:rPr>
        <w:t>DOLocationID</w:t>
      </w:r>
      <w:proofErr w:type="spellEnd"/>
      <w:r>
        <w:rPr>
          <w:rFonts w:ascii="Consolas" w:hAnsi="Consolas"/>
          <w:sz w:val="18"/>
        </w:rPr>
        <w:br/>
      </w:r>
    </w:p>
    <w:p w14:paraId="7BFB686A" w14:textId="77777777" w:rsidR="00C86DDF" w:rsidRDefault="00000000">
      <w:pPr>
        <w:rPr>
          <w:rFonts w:hint="eastAsia"/>
        </w:rPr>
      </w:pPr>
      <w:r>
        <w:t>This will be useful for route-frequency analysis.</w:t>
      </w:r>
    </w:p>
    <w:p w14:paraId="76E1B306" w14:textId="77777777" w:rsidR="00C86DDF" w:rsidRDefault="00000000">
      <w:pPr>
        <w:pStyle w:val="Heading1"/>
      </w:pPr>
      <w:r>
        <w:t>9. Phase C — Univariate Analysis</w:t>
      </w:r>
    </w:p>
    <w:p w14:paraId="4B9DEB95" w14:textId="77777777" w:rsidR="00C86DDF" w:rsidRDefault="00000000">
      <w:pPr>
        <w:rPr>
          <w:rFonts w:hint="eastAsia"/>
        </w:rPr>
      </w:pPr>
      <w:r>
        <w:t>Analyze individual variables.</w:t>
      </w:r>
    </w:p>
    <w:p w14:paraId="04639D75" w14:textId="77777777" w:rsidR="00C86DDF" w:rsidRDefault="00000000">
      <w:pPr>
        <w:pStyle w:val="Heading3"/>
      </w:pPr>
      <w:r>
        <w:t>Trip Distance</w:t>
      </w:r>
    </w:p>
    <w:p w14:paraId="7C9C3B4F" w14:textId="77777777" w:rsidR="00C86DDF" w:rsidRDefault="00000000">
      <w:pPr>
        <w:rPr>
          <w:rFonts w:hint="eastAsia"/>
        </w:rPr>
      </w:pPr>
      <w:r>
        <w:t>Investigate:</w:t>
      </w:r>
    </w:p>
    <w:p w14:paraId="109C538B" w14:textId="77777777" w:rsidR="00C86DDF" w:rsidRDefault="00000000">
      <w:pPr>
        <w:pStyle w:val="ListBullet"/>
        <w:spacing w:after="20"/>
        <w:rPr>
          <w:rFonts w:hint="eastAsia"/>
        </w:rPr>
      </w:pPr>
      <w:r>
        <w:t>Distribution</w:t>
      </w:r>
    </w:p>
    <w:p w14:paraId="583DA920" w14:textId="77777777" w:rsidR="00C86DDF" w:rsidRDefault="00000000">
      <w:pPr>
        <w:pStyle w:val="ListBullet"/>
        <w:spacing w:after="20"/>
        <w:rPr>
          <w:rFonts w:hint="eastAsia"/>
        </w:rPr>
      </w:pPr>
      <w:r>
        <w:t>Mean</w:t>
      </w:r>
    </w:p>
    <w:p w14:paraId="508E2237" w14:textId="77777777" w:rsidR="00C86DDF" w:rsidRDefault="00000000">
      <w:pPr>
        <w:pStyle w:val="ListBullet"/>
        <w:spacing w:after="20"/>
        <w:rPr>
          <w:rFonts w:hint="eastAsia"/>
        </w:rPr>
      </w:pPr>
      <w:r>
        <w:t>Median</w:t>
      </w:r>
    </w:p>
    <w:p w14:paraId="77C37FE7" w14:textId="77777777" w:rsidR="00C86DDF" w:rsidRDefault="00000000">
      <w:pPr>
        <w:pStyle w:val="ListBullet"/>
        <w:spacing w:after="20"/>
        <w:rPr>
          <w:rFonts w:hint="eastAsia"/>
        </w:rPr>
      </w:pPr>
      <w:r>
        <w:t>Standard deviation</w:t>
      </w:r>
    </w:p>
    <w:p w14:paraId="220EBEA6" w14:textId="77777777" w:rsidR="00C86DDF" w:rsidRDefault="00000000">
      <w:pPr>
        <w:pStyle w:val="ListBullet"/>
        <w:spacing w:after="20"/>
        <w:rPr>
          <w:rFonts w:hint="eastAsia"/>
        </w:rPr>
      </w:pPr>
      <w:r>
        <w:t>Percentiles</w:t>
      </w:r>
    </w:p>
    <w:p w14:paraId="2AB4B85A" w14:textId="77777777" w:rsidR="00C86DDF" w:rsidRDefault="00000000">
      <w:pPr>
        <w:pStyle w:val="ListBullet"/>
        <w:spacing w:after="20"/>
        <w:rPr>
          <w:rFonts w:hint="eastAsia"/>
        </w:rPr>
      </w:pPr>
      <w:r>
        <w:t>Outliers</w:t>
      </w:r>
    </w:p>
    <w:p w14:paraId="72112A8F" w14:textId="77777777" w:rsidR="00C86DDF" w:rsidRDefault="00000000">
      <w:pPr>
        <w:pStyle w:val="Heading3"/>
      </w:pPr>
      <w:r>
        <w:t>Trip Duration</w:t>
      </w:r>
    </w:p>
    <w:p w14:paraId="179AB64C" w14:textId="77777777" w:rsidR="00C86DDF" w:rsidRDefault="00000000">
      <w:pPr>
        <w:rPr>
          <w:rFonts w:hint="eastAsia"/>
        </w:rPr>
      </w:pPr>
      <w:r>
        <w:t>Investigate:</w:t>
      </w:r>
    </w:p>
    <w:p w14:paraId="25504F50" w14:textId="77777777" w:rsidR="00C86DDF" w:rsidRDefault="00000000">
      <w:pPr>
        <w:pStyle w:val="ListBullet"/>
        <w:spacing w:after="20"/>
        <w:rPr>
          <w:rFonts w:hint="eastAsia"/>
        </w:rPr>
      </w:pPr>
      <w:r>
        <w:t>Distribution</w:t>
      </w:r>
    </w:p>
    <w:p w14:paraId="14FF7167" w14:textId="77777777" w:rsidR="00C86DDF" w:rsidRDefault="00000000">
      <w:pPr>
        <w:pStyle w:val="ListBullet"/>
        <w:spacing w:after="20"/>
        <w:rPr>
          <w:rFonts w:hint="eastAsia"/>
        </w:rPr>
      </w:pPr>
      <w:r>
        <w:t>Mean</w:t>
      </w:r>
    </w:p>
    <w:p w14:paraId="26AE3EE2" w14:textId="77777777" w:rsidR="00C86DDF" w:rsidRDefault="00000000">
      <w:pPr>
        <w:pStyle w:val="ListBullet"/>
        <w:spacing w:after="20"/>
        <w:rPr>
          <w:rFonts w:hint="eastAsia"/>
        </w:rPr>
      </w:pPr>
      <w:r>
        <w:t>Median</w:t>
      </w:r>
    </w:p>
    <w:p w14:paraId="05AF1C01" w14:textId="77777777" w:rsidR="00C86DDF" w:rsidRDefault="00000000">
      <w:pPr>
        <w:pStyle w:val="ListBullet"/>
        <w:spacing w:after="20"/>
        <w:rPr>
          <w:rFonts w:hint="eastAsia"/>
        </w:rPr>
      </w:pPr>
      <w:r>
        <w:t>Minimum</w:t>
      </w:r>
    </w:p>
    <w:p w14:paraId="29D1F2CF" w14:textId="77777777" w:rsidR="00C86DDF" w:rsidRDefault="00000000">
      <w:pPr>
        <w:pStyle w:val="ListBullet"/>
        <w:spacing w:after="20"/>
        <w:rPr>
          <w:rFonts w:hint="eastAsia"/>
        </w:rPr>
      </w:pPr>
      <w:r>
        <w:t>Maximum</w:t>
      </w:r>
    </w:p>
    <w:p w14:paraId="765CBBA0" w14:textId="77777777" w:rsidR="00C86DDF" w:rsidRDefault="00000000">
      <w:pPr>
        <w:pStyle w:val="ListBullet"/>
        <w:spacing w:after="20"/>
        <w:rPr>
          <w:rFonts w:hint="eastAsia"/>
        </w:rPr>
      </w:pPr>
      <w:r>
        <w:t>Outliers</w:t>
      </w:r>
    </w:p>
    <w:p w14:paraId="5E96CD74" w14:textId="77777777" w:rsidR="00C86DDF" w:rsidRDefault="00000000">
      <w:pPr>
        <w:pStyle w:val="Heading3"/>
      </w:pPr>
      <w:r>
        <w:t>Passenger Count</w:t>
      </w:r>
    </w:p>
    <w:p w14:paraId="5A54BD5F" w14:textId="77777777" w:rsidR="00C86DDF" w:rsidRDefault="00000000">
      <w:pPr>
        <w:rPr>
          <w:rFonts w:hint="eastAsia"/>
        </w:rPr>
      </w:pPr>
      <w:r>
        <w:t>Analyze the distribution of passenger counts.</w:t>
      </w:r>
    </w:p>
    <w:p w14:paraId="7FF1C45E" w14:textId="77777777" w:rsidR="00C86DDF" w:rsidRDefault="00000000">
      <w:pPr>
        <w:rPr>
          <w:rFonts w:hint="eastAsia"/>
        </w:rPr>
      </w:pPr>
      <w:r>
        <w:t>Questions:</w:t>
      </w:r>
    </w:p>
    <w:p w14:paraId="790748B3" w14:textId="77777777" w:rsidR="00C86DDF" w:rsidRDefault="00000000">
      <w:pPr>
        <w:pStyle w:val="ListBullet"/>
        <w:spacing w:after="20"/>
        <w:rPr>
          <w:rFonts w:hint="eastAsia"/>
        </w:rPr>
      </w:pPr>
      <w:r>
        <w:t>What is the most common passenger count?</w:t>
      </w:r>
    </w:p>
    <w:p w14:paraId="277CF34A" w14:textId="77777777" w:rsidR="00C86DDF" w:rsidRDefault="00000000">
      <w:pPr>
        <w:pStyle w:val="ListBullet"/>
        <w:spacing w:after="20"/>
        <w:rPr>
          <w:rFonts w:hint="eastAsia"/>
        </w:rPr>
      </w:pPr>
      <w:r>
        <w:t>Are there unusual passenger counts?</w:t>
      </w:r>
    </w:p>
    <w:p w14:paraId="7F8E25E3" w14:textId="77777777" w:rsidR="00C86DDF" w:rsidRDefault="00000000">
      <w:pPr>
        <w:pStyle w:val="ListBullet"/>
        <w:spacing w:after="20"/>
        <w:rPr>
          <w:rFonts w:hint="eastAsia"/>
        </w:rPr>
      </w:pPr>
      <w:r>
        <w:t>How frequently are records missing passenger-count information?</w:t>
      </w:r>
    </w:p>
    <w:p w14:paraId="0B5064A9" w14:textId="77777777" w:rsidR="00C86DDF" w:rsidRDefault="00000000">
      <w:pPr>
        <w:pStyle w:val="Heading3"/>
      </w:pPr>
      <w:r>
        <w:t>Pickup Hour</w:t>
      </w:r>
    </w:p>
    <w:p w14:paraId="26327027" w14:textId="77777777" w:rsidR="00C86DDF" w:rsidRDefault="00000000">
      <w:pPr>
        <w:rPr>
          <w:rFonts w:hint="eastAsia"/>
        </w:rPr>
      </w:pPr>
      <w:r>
        <w:t>Analyze the number of trips by hour.</w:t>
      </w:r>
    </w:p>
    <w:p w14:paraId="780549F4" w14:textId="77777777" w:rsidR="00C86DDF" w:rsidRDefault="00000000">
      <w:pPr>
        <w:rPr>
          <w:rFonts w:hint="eastAsia"/>
        </w:rPr>
      </w:pPr>
      <w:r>
        <w:t>Questions:</w:t>
      </w:r>
    </w:p>
    <w:p w14:paraId="7DF301E9" w14:textId="77777777" w:rsidR="00C86DDF" w:rsidRDefault="00000000">
      <w:pPr>
        <w:pStyle w:val="ListBullet"/>
        <w:spacing w:after="20"/>
        <w:rPr>
          <w:rFonts w:hint="eastAsia"/>
        </w:rPr>
      </w:pPr>
      <w:r>
        <w:t>Which hour has the highest trip activity?</w:t>
      </w:r>
    </w:p>
    <w:p w14:paraId="6E9D339D" w14:textId="77777777" w:rsidR="00C86DDF" w:rsidRDefault="00000000">
      <w:pPr>
        <w:pStyle w:val="ListBullet"/>
        <w:spacing w:after="20"/>
        <w:rPr>
          <w:rFonts w:hint="eastAsia"/>
        </w:rPr>
      </w:pPr>
      <w:r>
        <w:t>Which hour has the lowest?</w:t>
      </w:r>
    </w:p>
    <w:p w14:paraId="1FD20480" w14:textId="77777777" w:rsidR="00C86DDF" w:rsidRDefault="00000000">
      <w:pPr>
        <w:pStyle w:val="ListBullet"/>
        <w:spacing w:after="20"/>
        <w:rPr>
          <w:rFonts w:hint="eastAsia"/>
        </w:rPr>
      </w:pPr>
      <w:r>
        <w:t>Is demand evenly distributed throughout the day?</w:t>
      </w:r>
    </w:p>
    <w:p w14:paraId="57035CB8" w14:textId="77777777" w:rsidR="00C86DDF" w:rsidRDefault="00000000">
      <w:pPr>
        <w:pStyle w:val="Heading3"/>
      </w:pPr>
      <w:r>
        <w:t>Day of Week</w:t>
      </w:r>
    </w:p>
    <w:p w14:paraId="3708DDDB" w14:textId="77777777" w:rsidR="00C86DDF" w:rsidRDefault="00000000">
      <w:pPr>
        <w:rPr>
          <w:rFonts w:hint="eastAsia"/>
        </w:rPr>
      </w:pPr>
      <w:r>
        <w:t>Analyze trip activity by:</w:t>
      </w:r>
    </w:p>
    <w:p w14:paraId="6A33DA52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Monday</w:t>
      </w:r>
      <w:r>
        <w:rPr>
          <w:rFonts w:ascii="Consolas" w:hAnsi="Consolas"/>
          <w:sz w:val="18"/>
        </w:rPr>
        <w:br/>
        <w:t>Tuesday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Wednesday</w:t>
      </w:r>
      <w:r>
        <w:rPr>
          <w:rFonts w:ascii="Consolas" w:hAnsi="Consolas"/>
          <w:sz w:val="18"/>
        </w:rPr>
        <w:br/>
        <w:t>Thursday</w:t>
      </w:r>
      <w:r>
        <w:rPr>
          <w:rFonts w:ascii="Consolas" w:hAnsi="Consolas"/>
          <w:sz w:val="18"/>
        </w:rPr>
        <w:br/>
        <w:t>Friday</w:t>
      </w:r>
      <w:r>
        <w:rPr>
          <w:rFonts w:ascii="Consolas" w:hAnsi="Consolas"/>
          <w:sz w:val="18"/>
        </w:rPr>
        <w:br/>
        <w:t>Saturday</w:t>
      </w:r>
      <w:r>
        <w:rPr>
          <w:rFonts w:ascii="Consolas" w:hAnsi="Consolas"/>
          <w:sz w:val="18"/>
        </w:rPr>
        <w:br/>
        <w:t>Sunday</w:t>
      </w:r>
      <w:r>
        <w:rPr>
          <w:rFonts w:ascii="Consolas" w:hAnsi="Consolas"/>
          <w:sz w:val="18"/>
        </w:rPr>
        <w:br/>
      </w:r>
    </w:p>
    <w:p w14:paraId="624B6BBB" w14:textId="77777777" w:rsidR="00C86DDF" w:rsidRDefault="00000000">
      <w:pPr>
        <w:pStyle w:val="Heading3"/>
      </w:pPr>
      <w:r>
        <w:t>Payment Type</w:t>
      </w:r>
    </w:p>
    <w:p w14:paraId="0270CD03" w14:textId="77777777" w:rsidR="00C86DDF" w:rsidRDefault="00000000">
      <w:pPr>
        <w:rPr>
          <w:rFonts w:hint="eastAsia"/>
        </w:rPr>
      </w:pPr>
      <w:r>
        <w:t>Analyze the distribution of payment types.</w:t>
      </w:r>
    </w:p>
    <w:p w14:paraId="3C75AB08" w14:textId="77777777" w:rsidR="00C86DDF" w:rsidRDefault="00000000">
      <w:pPr>
        <w:pStyle w:val="Heading3"/>
      </w:pPr>
      <w:r>
        <w:t>Vendor</w:t>
      </w:r>
    </w:p>
    <w:p w14:paraId="092F1B91" w14:textId="77777777" w:rsidR="00C86DDF" w:rsidRDefault="00000000">
      <w:pPr>
        <w:rPr>
          <w:rFonts w:hint="eastAsia"/>
        </w:rPr>
      </w:pPr>
      <w:r>
        <w:t>Analyze the number of trips associated with each vendor.</w:t>
      </w:r>
    </w:p>
    <w:p w14:paraId="6F4142FE" w14:textId="77777777" w:rsidR="00C86DDF" w:rsidRDefault="00000000">
      <w:pPr>
        <w:pStyle w:val="Heading3"/>
      </w:pPr>
      <w:r>
        <w:t>Rate Code</w:t>
      </w:r>
    </w:p>
    <w:p w14:paraId="35B408C1" w14:textId="77777777" w:rsidR="00C86DDF" w:rsidRDefault="00000000">
      <w:pPr>
        <w:rPr>
          <w:rFonts w:hint="eastAsia"/>
        </w:rPr>
      </w:pPr>
      <w:r>
        <w:t>Analyze the distribution of rate codes.</w:t>
      </w:r>
    </w:p>
    <w:p w14:paraId="56C09EF7" w14:textId="77777777" w:rsidR="00C86DDF" w:rsidRDefault="00000000">
      <w:pPr>
        <w:pStyle w:val="Heading1"/>
      </w:pPr>
      <w:r>
        <w:t>10. Phase D — Time-Based Analysis</w:t>
      </w:r>
    </w:p>
    <w:p w14:paraId="369F552E" w14:textId="77777777" w:rsidR="00C86DDF" w:rsidRDefault="00000000">
      <w:pPr>
        <w:rPr>
          <w:rFonts w:hint="eastAsia"/>
        </w:rPr>
      </w:pPr>
      <w:r>
        <w:t>Investigate how taxi activity changes over time.</w:t>
      </w:r>
    </w:p>
    <w:p w14:paraId="19938B52" w14:textId="77777777" w:rsidR="00C86DDF" w:rsidRDefault="00000000">
      <w:pPr>
        <w:pStyle w:val="Heading3"/>
      </w:pPr>
      <w:r>
        <w:t>Questions</w:t>
      </w:r>
    </w:p>
    <w:p w14:paraId="4C5498D0" w14:textId="77777777" w:rsidR="00C86DDF" w:rsidRDefault="00000000">
      <w:pPr>
        <w:pStyle w:val="ListNumber"/>
        <w:spacing w:after="20"/>
        <w:rPr>
          <w:rFonts w:hint="eastAsia"/>
        </w:rPr>
      </w:pPr>
      <w:r>
        <w:t>Which hour has the highest number of trips?</w:t>
      </w:r>
    </w:p>
    <w:p w14:paraId="64773D1A" w14:textId="77777777" w:rsidR="00C86DDF" w:rsidRDefault="00000000">
      <w:pPr>
        <w:pStyle w:val="ListNumber"/>
        <w:spacing w:after="20"/>
        <w:rPr>
          <w:rFonts w:hint="eastAsia"/>
        </w:rPr>
      </w:pPr>
      <w:r>
        <w:t>Which hour has the lowest number of trips?</w:t>
      </w:r>
    </w:p>
    <w:p w14:paraId="4D6FEA9B" w14:textId="77777777" w:rsidR="00C86DDF" w:rsidRDefault="00000000">
      <w:pPr>
        <w:pStyle w:val="ListNumber"/>
        <w:spacing w:after="20"/>
        <w:rPr>
          <w:rFonts w:hint="eastAsia"/>
        </w:rPr>
      </w:pPr>
      <w:r>
        <w:t>Which day of the week has the highest number of trips?</w:t>
      </w:r>
    </w:p>
    <w:p w14:paraId="5988262E" w14:textId="77777777" w:rsidR="00C86DDF" w:rsidRDefault="00000000">
      <w:pPr>
        <w:pStyle w:val="ListNumber"/>
        <w:spacing w:after="20"/>
        <w:rPr>
          <w:rFonts w:hint="eastAsia"/>
        </w:rPr>
      </w:pPr>
      <w:r>
        <w:t>Which day has the lowest number of trips?</w:t>
      </w:r>
    </w:p>
    <w:p w14:paraId="572DA5CD" w14:textId="77777777" w:rsidR="00C86DDF" w:rsidRDefault="00000000">
      <w:pPr>
        <w:pStyle w:val="ListNumber"/>
        <w:spacing w:after="20"/>
        <w:rPr>
          <w:rFonts w:hint="eastAsia"/>
        </w:rPr>
      </w:pPr>
      <w:r>
        <w:t>How does weekday activity compare with weekend activity?</w:t>
      </w:r>
    </w:p>
    <w:p w14:paraId="0D3E8351" w14:textId="77777777" w:rsidR="00C86DDF" w:rsidRDefault="00000000">
      <w:pPr>
        <w:pStyle w:val="ListNumber"/>
        <w:spacing w:after="20"/>
        <w:rPr>
          <w:rFonts w:hint="eastAsia"/>
        </w:rPr>
      </w:pPr>
      <w:r>
        <w:t>Which hours have the longest average trip duration?</w:t>
      </w:r>
    </w:p>
    <w:p w14:paraId="324065BC" w14:textId="77777777" w:rsidR="00C86DDF" w:rsidRDefault="00000000">
      <w:pPr>
        <w:pStyle w:val="ListNumber"/>
        <w:spacing w:after="20"/>
        <w:rPr>
          <w:rFonts w:hint="eastAsia"/>
        </w:rPr>
      </w:pPr>
      <w:r>
        <w:t>Which hours have the highest average trip distance?</w:t>
      </w:r>
    </w:p>
    <w:p w14:paraId="6B8BB6AF" w14:textId="77777777" w:rsidR="00C86DDF" w:rsidRDefault="00000000">
      <w:pPr>
        <w:pStyle w:val="ListNumber"/>
        <w:spacing w:after="20"/>
        <w:rPr>
          <w:rFonts w:hint="eastAsia"/>
        </w:rPr>
      </w:pPr>
      <w:r>
        <w:t>Does average speed change throughout the day?</w:t>
      </w:r>
    </w:p>
    <w:p w14:paraId="69EC4C29" w14:textId="77777777" w:rsidR="00C86DDF" w:rsidRDefault="00000000">
      <w:pPr>
        <w:pStyle w:val="Heading3"/>
      </w:pPr>
      <w:r>
        <w:t>Required Visualizations</w:t>
      </w:r>
    </w:p>
    <w:p w14:paraId="2932B303" w14:textId="77777777" w:rsidR="00C86DDF" w:rsidRDefault="00000000">
      <w:pPr>
        <w:rPr>
          <w:rFonts w:hint="eastAsia"/>
        </w:rPr>
      </w:pPr>
      <w:r>
        <w:t>Create appropriate charts for:</w:t>
      </w:r>
    </w:p>
    <w:p w14:paraId="190A4612" w14:textId="77777777" w:rsidR="00C86DDF" w:rsidRDefault="00000000">
      <w:pPr>
        <w:pStyle w:val="ListBullet"/>
        <w:spacing w:after="20"/>
        <w:rPr>
          <w:rFonts w:hint="eastAsia"/>
        </w:rPr>
      </w:pPr>
      <w:r>
        <w:t>Trips by hour</w:t>
      </w:r>
    </w:p>
    <w:p w14:paraId="3A2EDB0F" w14:textId="77777777" w:rsidR="00C86DDF" w:rsidRDefault="00000000">
      <w:pPr>
        <w:pStyle w:val="ListBullet"/>
        <w:spacing w:after="20"/>
        <w:rPr>
          <w:rFonts w:hint="eastAsia"/>
        </w:rPr>
      </w:pPr>
      <w:r>
        <w:t>Trips by day</w:t>
      </w:r>
    </w:p>
    <w:p w14:paraId="3296A2F8" w14:textId="77777777" w:rsidR="00C86DDF" w:rsidRDefault="00000000">
      <w:pPr>
        <w:pStyle w:val="ListBullet"/>
        <w:spacing w:after="20"/>
        <w:rPr>
          <w:rFonts w:hint="eastAsia"/>
        </w:rPr>
      </w:pPr>
      <w:r>
        <w:t>Trips by hour and day</w:t>
      </w:r>
    </w:p>
    <w:p w14:paraId="57F6D9BC" w14:textId="77777777" w:rsidR="00C86DDF" w:rsidRDefault="00000000">
      <w:pPr>
        <w:pStyle w:val="ListBullet"/>
        <w:spacing w:after="20"/>
        <w:rPr>
          <w:rFonts w:hint="eastAsia"/>
        </w:rPr>
      </w:pPr>
      <w:r>
        <w:t>Average duration by hour</w:t>
      </w:r>
    </w:p>
    <w:p w14:paraId="340BF2BD" w14:textId="77777777" w:rsidR="00C86DDF" w:rsidRDefault="00000000">
      <w:pPr>
        <w:pStyle w:val="ListBullet"/>
        <w:spacing w:after="20"/>
        <w:rPr>
          <w:rFonts w:hint="eastAsia"/>
        </w:rPr>
      </w:pPr>
      <w:r>
        <w:t>Average distance by hour</w:t>
      </w:r>
    </w:p>
    <w:p w14:paraId="496C16A6" w14:textId="77777777" w:rsidR="00C86DDF" w:rsidRDefault="00000000">
      <w:pPr>
        <w:pStyle w:val="Heading1"/>
      </w:pPr>
      <w:r>
        <w:t>11. Phase E — Trip Distance &amp; Duration Analysis</w:t>
      </w:r>
    </w:p>
    <w:p w14:paraId="52ADBDEA" w14:textId="77777777" w:rsidR="00C86DDF" w:rsidRDefault="00000000">
      <w:pPr>
        <w:rPr>
          <w:rFonts w:hint="eastAsia"/>
        </w:rPr>
      </w:pPr>
      <w:r>
        <w:t>Analyze the relationship between distance and duration.</w:t>
      </w:r>
    </w:p>
    <w:p w14:paraId="6E5B8B27" w14:textId="77777777" w:rsidR="00C86DDF" w:rsidRDefault="00000000">
      <w:pPr>
        <w:pStyle w:val="Heading3"/>
      </w:pPr>
      <w:r>
        <w:t>Questions</w:t>
      </w:r>
    </w:p>
    <w:p w14:paraId="48F64C81" w14:textId="77777777" w:rsidR="00C86DDF" w:rsidRDefault="00000000">
      <w:pPr>
        <w:pStyle w:val="ListNumber"/>
        <w:spacing w:after="20"/>
        <w:rPr>
          <w:rFonts w:hint="eastAsia"/>
        </w:rPr>
      </w:pPr>
      <w:r>
        <w:t>What is the average trip distance?</w:t>
      </w:r>
    </w:p>
    <w:p w14:paraId="2BE1DC16" w14:textId="77777777" w:rsidR="00C86DDF" w:rsidRDefault="00000000">
      <w:pPr>
        <w:pStyle w:val="ListNumber"/>
        <w:spacing w:after="20"/>
        <w:rPr>
          <w:rFonts w:hint="eastAsia"/>
        </w:rPr>
      </w:pPr>
      <w:r>
        <w:t>What is the median trip distance?</w:t>
      </w:r>
    </w:p>
    <w:p w14:paraId="12C50F10" w14:textId="77777777" w:rsidR="00C86DDF" w:rsidRDefault="00000000">
      <w:pPr>
        <w:pStyle w:val="ListNumber"/>
        <w:spacing w:after="20"/>
        <w:rPr>
          <w:rFonts w:hint="eastAsia"/>
        </w:rPr>
      </w:pPr>
      <w:r>
        <w:t>What is the average trip duration?</w:t>
      </w:r>
    </w:p>
    <w:p w14:paraId="2CDF8ED6" w14:textId="77777777" w:rsidR="00C86DDF" w:rsidRDefault="00000000">
      <w:pPr>
        <w:pStyle w:val="ListNumber"/>
        <w:spacing w:after="20"/>
        <w:rPr>
          <w:rFonts w:hint="eastAsia"/>
        </w:rPr>
      </w:pPr>
      <w:r>
        <w:t>What is the median trip duration?</w:t>
      </w:r>
    </w:p>
    <w:p w14:paraId="17778029" w14:textId="77777777" w:rsidR="00C86DDF" w:rsidRDefault="00000000">
      <w:pPr>
        <w:pStyle w:val="ListNumber"/>
        <w:spacing w:after="20"/>
        <w:rPr>
          <w:rFonts w:hint="eastAsia"/>
        </w:rPr>
      </w:pPr>
      <w:r>
        <w:t>Do longer trips generally take longer?</w:t>
      </w:r>
    </w:p>
    <w:p w14:paraId="5E7C6542" w14:textId="77777777" w:rsidR="00C86DDF" w:rsidRDefault="00000000">
      <w:pPr>
        <w:pStyle w:val="ListNumber"/>
        <w:spacing w:after="20"/>
        <w:rPr>
          <w:rFonts w:hint="eastAsia"/>
        </w:rPr>
      </w:pPr>
      <w:r>
        <w:t>Are there trips with very high distance but unusually low duration?</w:t>
      </w:r>
    </w:p>
    <w:p w14:paraId="65456FF0" w14:textId="77777777" w:rsidR="00C86DDF" w:rsidRDefault="00000000">
      <w:pPr>
        <w:pStyle w:val="ListNumber"/>
        <w:spacing w:after="20"/>
        <w:rPr>
          <w:rFonts w:hint="eastAsia"/>
        </w:rPr>
      </w:pPr>
      <w:r>
        <w:t>Are there trips with very low distance but unusually high duration?</w:t>
      </w:r>
    </w:p>
    <w:p w14:paraId="33E437A9" w14:textId="77777777" w:rsidR="00C86DDF" w:rsidRDefault="00000000">
      <w:pPr>
        <w:pStyle w:val="ListNumber"/>
        <w:spacing w:after="20"/>
        <w:rPr>
          <w:rFonts w:hint="eastAsia"/>
        </w:rPr>
      </w:pPr>
      <w:r>
        <w:t>What does this tell you about potential data anomalies?</w:t>
      </w:r>
    </w:p>
    <w:p w14:paraId="55381055" w14:textId="77777777" w:rsidR="00C86DDF" w:rsidRDefault="00000000">
      <w:pPr>
        <w:pStyle w:val="Heading3"/>
      </w:pPr>
      <w:r>
        <w:lastRenderedPageBreak/>
        <w:t>Required Visualization</w:t>
      </w:r>
    </w:p>
    <w:p w14:paraId="62D760B9" w14:textId="77777777" w:rsidR="00C86DDF" w:rsidRDefault="00000000">
      <w:pPr>
        <w:rPr>
          <w:rFonts w:hint="eastAsia"/>
        </w:rPr>
      </w:pPr>
      <w:r>
        <w:t>Create a scatter plot:</w:t>
      </w:r>
    </w:p>
    <w:p w14:paraId="7BA67CDC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Trip Distance vs Trip Duration</w:t>
      </w:r>
      <w:r>
        <w:rPr>
          <w:rFonts w:ascii="Consolas" w:hAnsi="Consolas"/>
          <w:sz w:val="18"/>
        </w:rPr>
        <w:br/>
      </w:r>
    </w:p>
    <w:p w14:paraId="3D10F417" w14:textId="77777777" w:rsidR="00C86DDF" w:rsidRDefault="00000000">
      <w:pPr>
        <w:rPr>
          <w:rFonts w:hint="eastAsia"/>
        </w:rPr>
      </w:pPr>
      <w:r>
        <w:t>Interpret the relationship.</w:t>
      </w:r>
    </w:p>
    <w:p w14:paraId="4E70ED0C" w14:textId="77777777" w:rsidR="00C86DDF" w:rsidRDefault="00000000">
      <w:pPr>
        <w:pStyle w:val="Heading1"/>
      </w:pPr>
      <w:r>
        <w:t>12. Phase F — Passenger Analysis</w:t>
      </w:r>
    </w:p>
    <w:p w14:paraId="5D42C544" w14:textId="77777777" w:rsidR="00C86DDF" w:rsidRDefault="00000000">
      <w:pPr>
        <w:rPr>
          <w:rFonts w:hint="eastAsia"/>
        </w:rPr>
      </w:pPr>
      <w:r>
        <w:t xml:space="preserve">Analyze </w:t>
      </w:r>
      <w:proofErr w:type="spellStart"/>
      <w:r>
        <w:rPr>
          <w:rFonts w:ascii="Consolas" w:hAnsi="Consolas"/>
          <w:sz w:val="18"/>
        </w:rPr>
        <w:t>passenger_count</w:t>
      </w:r>
      <w:proofErr w:type="spellEnd"/>
      <w:r>
        <w:t>.</w:t>
      </w:r>
    </w:p>
    <w:p w14:paraId="6596AEB9" w14:textId="77777777" w:rsidR="00C86DDF" w:rsidRDefault="00000000">
      <w:pPr>
        <w:pStyle w:val="Heading3"/>
      </w:pPr>
      <w:r>
        <w:t>Questions</w:t>
      </w:r>
    </w:p>
    <w:p w14:paraId="60B9D40F" w14:textId="77777777" w:rsidR="00C86DDF" w:rsidRDefault="00000000">
      <w:pPr>
        <w:pStyle w:val="ListNumber"/>
        <w:spacing w:after="20"/>
        <w:rPr>
          <w:rFonts w:hint="eastAsia"/>
        </w:rPr>
      </w:pPr>
      <w:r>
        <w:t>What is the most common passenger count?</w:t>
      </w:r>
    </w:p>
    <w:p w14:paraId="54093005" w14:textId="77777777" w:rsidR="00C86DDF" w:rsidRDefault="00000000">
      <w:pPr>
        <w:pStyle w:val="ListNumber"/>
        <w:spacing w:after="20"/>
        <w:rPr>
          <w:rFonts w:hint="eastAsia"/>
        </w:rPr>
      </w:pPr>
      <w:r>
        <w:t>What percentage of trips have one passenger?</w:t>
      </w:r>
    </w:p>
    <w:p w14:paraId="7F841138" w14:textId="77777777" w:rsidR="00C86DDF" w:rsidRDefault="00000000">
      <w:pPr>
        <w:pStyle w:val="ListNumber"/>
        <w:spacing w:after="20"/>
        <w:rPr>
          <w:rFonts w:hint="eastAsia"/>
        </w:rPr>
      </w:pPr>
      <w:r>
        <w:t>How does trip distance vary with passenger count?</w:t>
      </w:r>
    </w:p>
    <w:p w14:paraId="089596A5" w14:textId="77777777" w:rsidR="00C86DDF" w:rsidRDefault="00000000">
      <w:pPr>
        <w:pStyle w:val="ListNumber"/>
        <w:spacing w:after="20"/>
        <w:rPr>
          <w:rFonts w:hint="eastAsia"/>
        </w:rPr>
      </w:pPr>
      <w:r>
        <w:t>How does trip duration vary with passenger count?</w:t>
      </w:r>
    </w:p>
    <w:p w14:paraId="6DC0F0CF" w14:textId="77777777" w:rsidR="00C86DDF" w:rsidRDefault="00000000">
      <w:pPr>
        <w:pStyle w:val="ListNumber"/>
        <w:spacing w:after="20"/>
        <w:rPr>
          <w:rFonts w:hint="eastAsia"/>
        </w:rPr>
      </w:pPr>
      <w:r>
        <w:t>Are passenger counts distributed differently during weekdays and weekends?</w:t>
      </w:r>
    </w:p>
    <w:p w14:paraId="1DE3303C" w14:textId="77777777" w:rsidR="00C86DDF" w:rsidRDefault="00000000">
      <w:pPr>
        <w:pStyle w:val="Heading3"/>
      </w:pPr>
      <w:r>
        <w:t>Required Visualizations</w:t>
      </w:r>
    </w:p>
    <w:p w14:paraId="2FBE2B2A" w14:textId="77777777" w:rsidR="00C86DDF" w:rsidRDefault="00000000">
      <w:pPr>
        <w:rPr>
          <w:rFonts w:hint="eastAsia"/>
        </w:rPr>
      </w:pPr>
      <w:r>
        <w:t>Create appropriate:</w:t>
      </w:r>
    </w:p>
    <w:p w14:paraId="2D8ABB08" w14:textId="77777777" w:rsidR="00C86DDF" w:rsidRDefault="00000000">
      <w:pPr>
        <w:pStyle w:val="ListBullet"/>
        <w:spacing w:after="20"/>
        <w:rPr>
          <w:rFonts w:hint="eastAsia"/>
        </w:rPr>
      </w:pPr>
      <w:r>
        <w:t>Count plot</w:t>
      </w:r>
    </w:p>
    <w:p w14:paraId="3E35F467" w14:textId="77777777" w:rsidR="00C86DDF" w:rsidRDefault="00000000">
      <w:pPr>
        <w:pStyle w:val="ListBullet"/>
        <w:spacing w:after="20"/>
        <w:rPr>
          <w:rFonts w:hint="eastAsia"/>
        </w:rPr>
      </w:pPr>
      <w:r>
        <w:t>Boxplot</w:t>
      </w:r>
    </w:p>
    <w:p w14:paraId="36EDECBC" w14:textId="77777777" w:rsidR="00C86DDF" w:rsidRDefault="00000000">
      <w:pPr>
        <w:pStyle w:val="ListBullet"/>
        <w:spacing w:after="20"/>
        <w:rPr>
          <w:rFonts w:hint="eastAsia"/>
        </w:rPr>
      </w:pPr>
      <w:r>
        <w:t>Bar chart</w:t>
      </w:r>
    </w:p>
    <w:p w14:paraId="609FAF8D" w14:textId="77777777" w:rsidR="00C86DDF" w:rsidRDefault="00000000">
      <w:pPr>
        <w:pStyle w:val="Heading1"/>
      </w:pPr>
      <w:r>
        <w:t>13. Phase G — Pickup &amp; Drop-off Location Analysis</w:t>
      </w:r>
    </w:p>
    <w:p w14:paraId="691EAA75" w14:textId="77777777" w:rsidR="00C86DDF" w:rsidRDefault="00000000">
      <w:pPr>
        <w:rPr>
          <w:rFonts w:hint="eastAsia"/>
        </w:rPr>
      </w:pPr>
      <w:r>
        <w:t>Analyze:</w:t>
      </w:r>
    </w:p>
    <w:p w14:paraId="587E3C78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PULocationID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DOLocationID</w:t>
      </w:r>
      <w:proofErr w:type="spellEnd"/>
      <w:r>
        <w:rPr>
          <w:rFonts w:ascii="Consolas" w:hAnsi="Consolas"/>
          <w:sz w:val="18"/>
        </w:rPr>
        <w:br/>
      </w:r>
    </w:p>
    <w:p w14:paraId="7DE2ABFF" w14:textId="77777777" w:rsidR="00C86DDF" w:rsidRDefault="00000000">
      <w:pPr>
        <w:pStyle w:val="Heading3"/>
      </w:pPr>
      <w:r>
        <w:t>Pickup Analysis</w:t>
      </w:r>
    </w:p>
    <w:p w14:paraId="7BED3EC2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top 10 pickup locations?</w:t>
      </w:r>
    </w:p>
    <w:p w14:paraId="578D92AF" w14:textId="77777777" w:rsidR="00C86DDF" w:rsidRDefault="00000000">
      <w:pPr>
        <w:pStyle w:val="ListNumber"/>
        <w:spacing w:after="20"/>
        <w:rPr>
          <w:rFonts w:hint="eastAsia"/>
        </w:rPr>
      </w:pPr>
      <w:r>
        <w:t>Which pickup locations generate the highest number of trips?</w:t>
      </w:r>
    </w:p>
    <w:p w14:paraId="6D41274D" w14:textId="77777777" w:rsidR="00C86DDF" w:rsidRDefault="00000000">
      <w:pPr>
        <w:pStyle w:val="Heading3"/>
      </w:pPr>
      <w:r>
        <w:t>Drop-off Analysis</w:t>
      </w:r>
    </w:p>
    <w:p w14:paraId="778DAC1B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top 10 drop-off locations?</w:t>
      </w:r>
    </w:p>
    <w:p w14:paraId="111080D2" w14:textId="77777777" w:rsidR="00C86DDF" w:rsidRDefault="00000000">
      <w:pPr>
        <w:pStyle w:val="ListNumber"/>
        <w:spacing w:after="20"/>
        <w:rPr>
          <w:rFonts w:hint="eastAsia"/>
        </w:rPr>
      </w:pPr>
      <w:r>
        <w:t>Which drop-off locations receive the highest number of trips?</w:t>
      </w:r>
    </w:p>
    <w:p w14:paraId="412AB941" w14:textId="77777777" w:rsidR="00C86DDF" w:rsidRDefault="00000000">
      <w:pPr>
        <w:pStyle w:val="Heading3"/>
      </w:pPr>
      <w:r>
        <w:t>Route Analysis</w:t>
      </w:r>
    </w:p>
    <w:p w14:paraId="1F11B899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most frequently travelled pickup → drop-off routes?</w:t>
      </w:r>
    </w:p>
    <w:p w14:paraId="05E39216" w14:textId="77777777" w:rsidR="00C86DDF" w:rsidRDefault="00000000">
      <w:pPr>
        <w:rPr>
          <w:rFonts w:hint="eastAsia"/>
        </w:rPr>
      </w:pPr>
      <w:r>
        <w:t>Create a table such 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86DDF" w14:paraId="2BF82A31" w14:textId="77777777">
        <w:trPr>
          <w:jc w:val="center"/>
        </w:trPr>
        <w:tc>
          <w:tcPr>
            <w:tcW w:w="3408" w:type="dxa"/>
            <w:vAlign w:val="center"/>
          </w:tcPr>
          <w:p w14:paraId="06681AEE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Pickup Location</w:t>
            </w:r>
          </w:p>
        </w:tc>
        <w:tc>
          <w:tcPr>
            <w:tcW w:w="3408" w:type="dxa"/>
            <w:vAlign w:val="center"/>
          </w:tcPr>
          <w:p w14:paraId="62DDD422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Drop-off Location</w:t>
            </w:r>
          </w:p>
        </w:tc>
        <w:tc>
          <w:tcPr>
            <w:tcW w:w="3408" w:type="dxa"/>
            <w:vAlign w:val="center"/>
          </w:tcPr>
          <w:p w14:paraId="731FF49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Number of Trips</w:t>
            </w:r>
          </w:p>
        </w:tc>
      </w:tr>
      <w:tr w:rsidR="00C86DDF" w14:paraId="43F5AF9C" w14:textId="77777777">
        <w:trPr>
          <w:jc w:val="center"/>
        </w:trPr>
        <w:tc>
          <w:tcPr>
            <w:tcW w:w="3408" w:type="dxa"/>
            <w:vAlign w:val="center"/>
          </w:tcPr>
          <w:p w14:paraId="6A7756B7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Location A</w:t>
            </w:r>
          </w:p>
        </w:tc>
        <w:tc>
          <w:tcPr>
            <w:tcW w:w="3408" w:type="dxa"/>
            <w:vAlign w:val="center"/>
          </w:tcPr>
          <w:p w14:paraId="7F469E2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Location B</w:t>
            </w:r>
          </w:p>
        </w:tc>
        <w:tc>
          <w:tcPr>
            <w:tcW w:w="3408" w:type="dxa"/>
            <w:vAlign w:val="center"/>
          </w:tcPr>
          <w:p w14:paraId="532EC2D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...</w:t>
            </w:r>
          </w:p>
        </w:tc>
      </w:tr>
      <w:tr w:rsidR="00C86DDF" w14:paraId="616A60E9" w14:textId="77777777">
        <w:trPr>
          <w:jc w:val="center"/>
        </w:trPr>
        <w:tc>
          <w:tcPr>
            <w:tcW w:w="3408" w:type="dxa"/>
            <w:vAlign w:val="center"/>
          </w:tcPr>
          <w:p w14:paraId="435ED707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Location C</w:t>
            </w:r>
          </w:p>
        </w:tc>
        <w:tc>
          <w:tcPr>
            <w:tcW w:w="3408" w:type="dxa"/>
            <w:vAlign w:val="center"/>
          </w:tcPr>
          <w:p w14:paraId="286BFBD7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Location D</w:t>
            </w:r>
          </w:p>
        </w:tc>
        <w:tc>
          <w:tcPr>
            <w:tcW w:w="3408" w:type="dxa"/>
            <w:vAlign w:val="center"/>
          </w:tcPr>
          <w:p w14:paraId="51A927D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...</w:t>
            </w:r>
          </w:p>
        </w:tc>
      </w:tr>
    </w:tbl>
    <w:p w14:paraId="4914A382" w14:textId="77777777" w:rsidR="00C86DDF" w:rsidRDefault="00000000">
      <w:pPr>
        <w:pStyle w:val="Heading3"/>
      </w:pPr>
      <w:r>
        <w:t>Additional Analysis</w:t>
      </w:r>
    </w:p>
    <w:p w14:paraId="37D19C67" w14:textId="77777777" w:rsidR="00C86DDF" w:rsidRDefault="00000000">
      <w:pPr>
        <w:pStyle w:val="ListNumber"/>
        <w:spacing w:after="20"/>
        <w:rPr>
          <w:rFonts w:hint="eastAsia"/>
        </w:rPr>
      </w:pPr>
      <w:r>
        <w:t>Are the most common pickup locations also the most common drop-off locations?</w:t>
      </w:r>
    </w:p>
    <w:p w14:paraId="7F69DDA7" w14:textId="77777777" w:rsidR="00C86DDF" w:rsidRDefault="00000000">
      <w:pPr>
        <w:pStyle w:val="ListNumber"/>
        <w:spacing w:after="20"/>
        <w:rPr>
          <w:rFonts w:hint="eastAsia"/>
        </w:rPr>
      </w:pPr>
      <w:r>
        <w:t>Which routes have the longest average trip distance?</w:t>
      </w:r>
    </w:p>
    <w:p w14:paraId="1B693F63" w14:textId="77777777" w:rsidR="00C86DDF" w:rsidRDefault="00000000">
      <w:pPr>
        <w:pStyle w:val="ListNumber"/>
        <w:spacing w:after="20"/>
        <w:rPr>
          <w:rFonts w:hint="eastAsia"/>
        </w:rPr>
      </w:pPr>
      <w:r>
        <w:t>Which routes have the longest average trip duration?</w:t>
      </w:r>
    </w:p>
    <w:p w14:paraId="2FB18C36" w14:textId="77777777" w:rsidR="00C86DDF" w:rsidRDefault="00000000">
      <w:pPr>
        <w:pStyle w:val="Heading1"/>
      </w:pPr>
      <w:r>
        <w:lastRenderedPageBreak/>
        <w:t>14. Phase H — Payment Type Analysis</w:t>
      </w:r>
    </w:p>
    <w:p w14:paraId="495CC5E3" w14:textId="77777777" w:rsidR="00C86DDF" w:rsidRDefault="00000000">
      <w:pPr>
        <w:rPr>
          <w:rFonts w:hint="eastAsia"/>
        </w:rPr>
      </w:pPr>
      <w:r>
        <w:t xml:space="preserve">Analyze the </w:t>
      </w:r>
      <w:proofErr w:type="spellStart"/>
      <w:r>
        <w:rPr>
          <w:rFonts w:ascii="Consolas" w:hAnsi="Consolas"/>
          <w:sz w:val="18"/>
        </w:rPr>
        <w:t>payment_type</w:t>
      </w:r>
      <w:proofErr w:type="spellEnd"/>
      <w:r>
        <w:t xml:space="preserve"> column.</w:t>
      </w:r>
    </w:p>
    <w:p w14:paraId="0720803E" w14:textId="77777777" w:rsidR="00C86DDF" w:rsidRDefault="00000000">
      <w:pPr>
        <w:pStyle w:val="Heading3"/>
      </w:pPr>
      <w:r>
        <w:t>Questions</w:t>
      </w:r>
    </w:p>
    <w:p w14:paraId="04E477C9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different payment types present?</w:t>
      </w:r>
    </w:p>
    <w:p w14:paraId="4BD40268" w14:textId="77777777" w:rsidR="00C86DDF" w:rsidRDefault="00000000">
      <w:pPr>
        <w:pStyle w:val="ListNumber"/>
        <w:spacing w:after="20"/>
        <w:rPr>
          <w:rFonts w:hint="eastAsia"/>
        </w:rPr>
      </w:pPr>
      <w:r>
        <w:t>Which payment type occurs most frequently?</w:t>
      </w:r>
    </w:p>
    <w:p w14:paraId="1F6D25F3" w14:textId="77777777" w:rsidR="00C86DDF" w:rsidRDefault="00000000">
      <w:pPr>
        <w:pStyle w:val="ListNumber"/>
        <w:spacing w:after="20"/>
        <w:rPr>
          <w:rFonts w:hint="eastAsia"/>
        </w:rPr>
      </w:pPr>
      <w:r>
        <w:t>What percentage of trips belong to each payment type?</w:t>
      </w:r>
    </w:p>
    <w:p w14:paraId="3955B0C5" w14:textId="77777777" w:rsidR="00C86DDF" w:rsidRDefault="00000000">
      <w:pPr>
        <w:pStyle w:val="ListNumber"/>
        <w:spacing w:after="20"/>
        <w:rPr>
          <w:rFonts w:hint="eastAsia"/>
        </w:rPr>
      </w:pPr>
      <w:r>
        <w:t>Does trip distance vary across payment types?</w:t>
      </w:r>
    </w:p>
    <w:p w14:paraId="276B5913" w14:textId="77777777" w:rsidR="00C86DDF" w:rsidRDefault="00000000">
      <w:pPr>
        <w:pStyle w:val="ListNumber"/>
        <w:spacing w:after="20"/>
        <w:rPr>
          <w:rFonts w:hint="eastAsia"/>
        </w:rPr>
      </w:pPr>
      <w:r>
        <w:t>Does trip duration vary across payment types?</w:t>
      </w:r>
    </w:p>
    <w:p w14:paraId="5C44E9C5" w14:textId="77777777" w:rsidR="00C86DDF" w:rsidRDefault="00000000">
      <w:pPr>
        <w:pStyle w:val="ListNumber"/>
        <w:spacing w:after="20"/>
        <w:rPr>
          <w:rFonts w:hint="eastAsia"/>
        </w:rPr>
      </w:pPr>
      <w:r>
        <w:t>Does passenger count vary across payment types?</w:t>
      </w:r>
    </w:p>
    <w:p w14:paraId="5AC9096D" w14:textId="77777777" w:rsidR="00C86DDF" w:rsidRDefault="00000000">
      <w:pPr>
        <w:pStyle w:val="Heading3"/>
      </w:pPr>
      <w:r>
        <w:t>Required Visualizations</w:t>
      </w:r>
    </w:p>
    <w:p w14:paraId="6D7B72C9" w14:textId="77777777" w:rsidR="00C86DDF" w:rsidRDefault="00000000">
      <w:pPr>
        <w:rPr>
          <w:rFonts w:hint="eastAsia"/>
        </w:rPr>
      </w:pPr>
      <w:r>
        <w:t>Create:</w:t>
      </w:r>
    </w:p>
    <w:p w14:paraId="33EF8135" w14:textId="77777777" w:rsidR="00C86DDF" w:rsidRDefault="00000000">
      <w:pPr>
        <w:pStyle w:val="ListBullet"/>
        <w:spacing w:after="20"/>
        <w:rPr>
          <w:rFonts w:hint="eastAsia"/>
        </w:rPr>
      </w:pPr>
      <w:r>
        <w:t>Payment type count plot</w:t>
      </w:r>
    </w:p>
    <w:p w14:paraId="063C8F38" w14:textId="77777777" w:rsidR="00C86DDF" w:rsidRDefault="00000000">
      <w:pPr>
        <w:pStyle w:val="ListBullet"/>
        <w:spacing w:after="20"/>
        <w:rPr>
          <w:rFonts w:hint="eastAsia"/>
        </w:rPr>
      </w:pPr>
      <w:r>
        <w:t>Payment type percentage analysis</w:t>
      </w:r>
    </w:p>
    <w:p w14:paraId="5C4F1D53" w14:textId="77777777" w:rsidR="00C86DDF" w:rsidRDefault="00000000">
      <w:pPr>
        <w:pStyle w:val="ListBullet"/>
        <w:spacing w:after="20"/>
        <w:rPr>
          <w:rFonts w:hint="eastAsia"/>
        </w:rPr>
      </w:pPr>
      <w:r>
        <w:t>Payment type vs trip distance</w:t>
      </w:r>
    </w:p>
    <w:p w14:paraId="6224EC04" w14:textId="77777777" w:rsidR="00C86DDF" w:rsidRDefault="00000000">
      <w:pPr>
        <w:pStyle w:val="ListBullet"/>
        <w:spacing w:after="20"/>
        <w:rPr>
          <w:rFonts w:hint="eastAsia"/>
        </w:rPr>
      </w:pPr>
      <w:r>
        <w:t>Payment type vs trip duration</w:t>
      </w:r>
    </w:p>
    <w:p w14:paraId="3D7F40C0" w14:textId="77777777" w:rsidR="00C86DDF" w:rsidRDefault="00000000">
      <w:pPr>
        <w:pStyle w:val="Heading1"/>
      </w:pPr>
      <w:r>
        <w:t>15. Phase I — Vendor Analysis</w:t>
      </w:r>
    </w:p>
    <w:p w14:paraId="55E3E3C9" w14:textId="77777777" w:rsidR="00C86DDF" w:rsidRDefault="00000000">
      <w:pPr>
        <w:rPr>
          <w:rFonts w:hint="eastAsia"/>
        </w:rPr>
      </w:pPr>
      <w:r>
        <w:t xml:space="preserve">Analyze </w:t>
      </w:r>
      <w:proofErr w:type="spellStart"/>
      <w:r>
        <w:rPr>
          <w:rFonts w:ascii="Consolas" w:hAnsi="Consolas"/>
          <w:sz w:val="18"/>
        </w:rPr>
        <w:t>VendorID</w:t>
      </w:r>
      <w:proofErr w:type="spellEnd"/>
      <w:r>
        <w:t>.</w:t>
      </w:r>
    </w:p>
    <w:p w14:paraId="22A66E4A" w14:textId="77777777" w:rsidR="00C86DDF" w:rsidRDefault="00000000">
      <w:pPr>
        <w:pStyle w:val="Heading3"/>
      </w:pPr>
      <w:r>
        <w:t>Questions</w:t>
      </w:r>
    </w:p>
    <w:p w14:paraId="65E1BF4F" w14:textId="77777777" w:rsidR="00C86DDF" w:rsidRDefault="00000000">
      <w:pPr>
        <w:pStyle w:val="ListNumber"/>
        <w:spacing w:after="20"/>
        <w:rPr>
          <w:rFonts w:hint="eastAsia"/>
        </w:rPr>
      </w:pPr>
      <w:r>
        <w:t>How many trips are recorded by each vendor?</w:t>
      </w:r>
    </w:p>
    <w:p w14:paraId="20751CE8" w14:textId="77777777" w:rsidR="00C86DDF" w:rsidRDefault="00000000">
      <w:pPr>
        <w:pStyle w:val="ListNumber"/>
        <w:spacing w:after="20"/>
        <w:rPr>
          <w:rFonts w:hint="eastAsia"/>
        </w:rPr>
      </w:pPr>
      <w:r>
        <w:t>What percentage of trips does each vendor represent?</w:t>
      </w:r>
    </w:p>
    <w:p w14:paraId="47E2B6A4" w14:textId="77777777" w:rsidR="00C86DDF" w:rsidRDefault="00000000">
      <w:pPr>
        <w:pStyle w:val="ListNumber"/>
        <w:spacing w:after="20"/>
        <w:rPr>
          <w:rFonts w:hint="eastAsia"/>
        </w:rPr>
      </w:pPr>
      <w:r>
        <w:t>Do vendors have different average trip distances?</w:t>
      </w:r>
    </w:p>
    <w:p w14:paraId="5F857A8F" w14:textId="77777777" w:rsidR="00C86DDF" w:rsidRDefault="00000000">
      <w:pPr>
        <w:pStyle w:val="ListNumber"/>
        <w:spacing w:after="20"/>
        <w:rPr>
          <w:rFonts w:hint="eastAsia"/>
        </w:rPr>
      </w:pPr>
      <w:r>
        <w:t>Do vendors have different average trip durations?</w:t>
      </w:r>
    </w:p>
    <w:p w14:paraId="1EBB96A5" w14:textId="77777777" w:rsidR="00C86DDF" w:rsidRDefault="00000000">
      <w:pPr>
        <w:pStyle w:val="ListNumber"/>
        <w:spacing w:after="20"/>
        <w:rPr>
          <w:rFonts w:hint="eastAsia"/>
        </w:rPr>
      </w:pPr>
      <w:r>
        <w:t>Do vendors show different passenger-count distributions?</w:t>
      </w:r>
    </w:p>
    <w:p w14:paraId="1D8EF17D" w14:textId="77777777" w:rsidR="00C86DDF" w:rsidRDefault="00000000">
      <w:pPr>
        <w:pStyle w:val="ListNumber"/>
        <w:spacing w:after="20"/>
        <w:rPr>
          <w:rFonts w:hint="eastAsia"/>
        </w:rPr>
      </w:pPr>
      <w:r>
        <w:t>Are there differences in payment-type distribution between vendors?</w:t>
      </w:r>
    </w:p>
    <w:p w14:paraId="0FD30F12" w14:textId="77777777" w:rsidR="00C86DDF" w:rsidRDefault="00000000">
      <w:pPr>
        <w:pStyle w:val="Heading3"/>
      </w:pPr>
      <w:r>
        <w:t>Important</w:t>
      </w:r>
    </w:p>
    <w:p w14:paraId="2EF5E408" w14:textId="77777777" w:rsidR="00C86DDF" w:rsidRDefault="00000000">
      <w:pPr>
        <w:rPr>
          <w:rFonts w:hint="eastAsia"/>
        </w:rPr>
      </w:pPr>
      <w:r>
        <w:t>If you identify differences between vendors, describe the observed difference.</w:t>
      </w:r>
    </w:p>
    <w:p w14:paraId="2A39CD1E" w14:textId="77777777" w:rsidR="00C86DDF" w:rsidRDefault="00000000">
      <w:pPr>
        <w:rPr>
          <w:rFonts w:hint="eastAsia"/>
        </w:rPr>
      </w:pPr>
      <w:r>
        <w:t>Do not automatically conclude that one vendor performs better unless the dataset contains an appropriate performance measure.</w:t>
      </w:r>
    </w:p>
    <w:p w14:paraId="067EB2F2" w14:textId="77777777" w:rsidR="00C86DDF" w:rsidRDefault="00000000">
      <w:pPr>
        <w:pStyle w:val="Heading1"/>
      </w:pPr>
      <w:r>
        <w:t>16. Phase J — Rate Code Analysis</w:t>
      </w:r>
    </w:p>
    <w:p w14:paraId="45A3A67C" w14:textId="77777777" w:rsidR="00C86DDF" w:rsidRDefault="00000000">
      <w:pPr>
        <w:rPr>
          <w:rFonts w:hint="eastAsia"/>
        </w:rPr>
      </w:pPr>
      <w:r>
        <w:t xml:space="preserve">Analyze </w:t>
      </w:r>
      <w:proofErr w:type="spellStart"/>
      <w:r>
        <w:rPr>
          <w:rFonts w:ascii="Consolas" w:hAnsi="Consolas"/>
          <w:sz w:val="18"/>
        </w:rPr>
        <w:t>RatecodeID</w:t>
      </w:r>
      <w:proofErr w:type="spellEnd"/>
      <w:r>
        <w:t>.</w:t>
      </w:r>
    </w:p>
    <w:p w14:paraId="3236C235" w14:textId="77777777" w:rsidR="00C86DDF" w:rsidRDefault="00000000">
      <w:pPr>
        <w:pStyle w:val="Heading3"/>
      </w:pPr>
      <w:r>
        <w:t>Questions</w:t>
      </w:r>
    </w:p>
    <w:p w14:paraId="79C538F4" w14:textId="77777777" w:rsidR="00C86DDF" w:rsidRDefault="00000000">
      <w:pPr>
        <w:pStyle w:val="ListNumber"/>
        <w:spacing w:after="20"/>
        <w:rPr>
          <w:rFonts w:hint="eastAsia"/>
        </w:rPr>
      </w:pPr>
      <w:r>
        <w:t>Which rate codes are most frequently used?</w:t>
      </w:r>
    </w:p>
    <w:p w14:paraId="1E26D058" w14:textId="77777777" w:rsidR="00C86DDF" w:rsidRDefault="00000000">
      <w:pPr>
        <w:pStyle w:val="ListNumber"/>
        <w:spacing w:after="20"/>
        <w:rPr>
          <w:rFonts w:hint="eastAsia"/>
        </w:rPr>
      </w:pPr>
      <w:r>
        <w:t>What percentage of trips belongs to each rate code?</w:t>
      </w:r>
    </w:p>
    <w:p w14:paraId="5213826E" w14:textId="77777777" w:rsidR="00C86DDF" w:rsidRDefault="00000000">
      <w:pPr>
        <w:pStyle w:val="ListNumber"/>
        <w:spacing w:after="20"/>
        <w:rPr>
          <w:rFonts w:hint="eastAsia"/>
        </w:rPr>
      </w:pPr>
      <w:r>
        <w:t>How does trip distance vary across rate codes?</w:t>
      </w:r>
    </w:p>
    <w:p w14:paraId="517F9438" w14:textId="77777777" w:rsidR="00C86DDF" w:rsidRDefault="00000000">
      <w:pPr>
        <w:pStyle w:val="ListNumber"/>
        <w:spacing w:after="20"/>
        <w:rPr>
          <w:rFonts w:hint="eastAsia"/>
        </w:rPr>
      </w:pPr>
      <w:r>
        <w:t>How does trip duration vary across rate codes?</w:t>
      </w:r>
    </w:p>
    <w:p w14:paraId="26661584" w14:textId="77777777" w:rsidR="00C86DDF" w:rsidRDefault="00000000">
      <w:pPr>
        <w:pStyle w:val="ListNumber"/>
        <w:spacing w:after="20"/>
        <w:rPr>
          <w:rFonts w:hint="eastAsia"/>
        </w:rPr>
      </w:pPr>
      <w:r>
        <w:t>Are some rate codes associated with unusually long trips?</w:t>
      </w:r>
    </w:p>
    <w:p w14:paraId="35543562" w14:textId="77777777" w:rsidR="00C86DDF" w:rsidRDefault="00000000">
      <w:pPr>
        <w:pStyle w:val="ListNumber"/>
        <w:spacing w:after="20"/>
        <w:rPr>
          <w:rFonts w:hint="eastAsia"/>
        </w:rPr>
      </w:pPr>
      <w:r>
        <w:t>Are there rare rate codes that require further investigation?</w:t>
      </w:r>
    </w:p>
    <w:p w14:paraId="7A90AE90" w14:textId="77777777" w:rsidR="00C86DDF" w:rsidRDefault="00000000">
      <w:pPr>
        <w:pStyle w:val="Heading1"/>
      </w:pPr>
      <w:r>
        <w:lastRenderedPageBreak/>
        <w:t>17. Phase K — Store &amp; Forward Analysis</w:t>
      </w:r>
    </w:p>
    <w:p w14:paraId="1B85D2D6" w14:textId="77777777" w:rsidR="00C86DDF" w:rsidRDefault="00000000">
      <w:pPr>
        <w:rPr>
          <w:rFonts w:hint="eastAsia"/>
        </w:rPr>
      </w:pPr>
      <w:r>
        <w:t>Analyze:</w:t>
      </w:r>
    </w:p>
    <w:p w14:paraId="77F60D6B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store_and_fwd_flag</w:t>
      </w:r>
      <w:proofErr w:type="spellEnd"/>
      <w:r>
        <w:rPr>
          <w:rFonts w:ascii="Consolas" w:hAnsi="Consolas"/>
          <w:sz w:val="18"/>
        </w:rPr>
        <w:br/>
      </w:r>
    </w:p>
    <w:p w14:paraId="356DAC1F" w14:textId="77777777" w:rsidR="00C86DDF" w:rsidRDefault="00000000">
      <w:pPr>
        <w:pStyle w:val="Heading3"/>
      </w:pPr>
      <w:r>
        <w:t>Questions</w:t>
      </w:r>
    </w:p>
    <w:p w14:paraId="4B70EA9E" w14:textId="77777777" w:rsidR="00C86DDF" w:rsidRDefault="00000000">
      <w:pPr>
        <w:pStyle w:val="ListNumber"/>
        <w:spacing w:after="20"/>
        <w:rPr>
          <w:rFonts w:hint="eastAsia"/>
        </w:rPr>
      </w:pPr>
      <w:r>
        <w:t>What percentage of trips are marked as store-and-forward?</w:t>
      </w:r>
    </w:p>
    <w:p w14:paraId="45E58292" w14:textId="77777777" w:rsidR="00C86DDF" w:rsidRDefault="00000000">
      <w:pPr>
        <w:pStyle w:val="ListNumber"/>
        <w:spacing w:after="20"/>
        <w:rPr>
          <w:rFonts w:hint="eastAsia"/>
        </w:rPr>
      </w:pPr>
      <w:r>
        <w:t>How does trip distance vary between the two groups?</w:t>
      </w:r>
    </w:p>
    <w:p w14:paraId="10CEE658" w14:textId="77777777" w:rsidR="00C86DDF" w:rsidRDefault="00000000">
      <w:pPr>
        <w:pStyle w:val="ListNumber"/>
        <w:spacing w:after="20"/>
        <w:rPr>
          <w:rFonts w:hint="eastAsia"/>
        </w:rPr>
      </w:pPr>
      <w:r>
        <w:t>How does trip duration vary between the two groups?</w:t>
      </w:r>
    </w:p>
    <w:p w14:paraId="6C67867F" w14:textId="77777777" w:rsidR="00C86DDF" w:rsidRDefault="00000000">
      <w:pPr>
        <w:pStyle w:val="ListNumber"/>
        <w:spacing w:after="20"/>
        <w:rPr>
          <w:rFonts w:hint="eastAsia"/>
        </w:rPr>
      </w:pPr>
      <w:r>
        <w:t>Are there meaningful differences in the characteristics of these trips?</w:t>
      </w:r>
    </w:p>
    <w:p w14:paraId="5A9FAFBE" w14:textId="77777777" w:rsidR="00C86DDF" w:rsidRDefault="00000000">
      <w:pPr>
        <w:rPr>
          <w:rFonts w:hint="eastAsia"/>
        </w:rPr>
      </w:pPr>
      <w:r>
        <w:t>Use appropriate visualizations and avoid making causal claims.</w:t>
      </w:r>
    </w:p>
    <w:p w14:paraId="3B2604BC" w14:textId="77777777" w:rsidR="00C86DDF" w:rsidRDefault="00000000">
      <w:pPr>
        <w:pStyle w:val="Heading1"/>
      </w:pPr>
      <w:r>
        <w:t>18. Phase L — NumPy Statistical Analysis</w:t>
      </w:r>
    </w:p>
    <w:p w14:paraId="3C906BAD" w14:textId="77777777" w:rsidR="00C86DDF" w:rsidRDefault="00000000">
      <w:pPr>
        <w:rPr>
          <w:rFonts w:hint="eastAsia"/>
        </w:rPr>
      </w:pPr>
      <w:r>
        <w:t>NumPy must be used meaningfully.</w:t>
      </w:r>
    </w:p>
    <w:p w14:paraId="0B7F9B5A" w14:textId="77777777" w:rsidR="00C86DDF" w:rsidRDefault="00000000">
      <w:pPr>
        <w:rPr>
          <w:rFonts w:hint="eastAsia"/>
        </w:rPr>
      </w:pPr>
      <w:r>
        <w:t>Calculate for important numerical variables:</w:t>
      </w:r>
    </w:p>
    <w:p w14:paraId="39777475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Mean</w:t>
      </w:r>
      <w:r>
        <w:rPr>
          <w:rFonts w:ascii="Consolas" w:hAnsi="Consolas"/>
          <w:sz w:val="18"/>
        </w:rPr>
        <w:br/>
        <w:t>Median</w:t>
      </w:r>
      <w:r>
        <w:rPr>
          <w:rFonts w:ascii="Consolas" w:hAnsi="Consolas"/>
          <w:sz w:val="18"/>
        </w:rPr>
        <w:br/>
        <w:t>Minimum</w:t>
      </w:r>
      <w:r>
        <w:rPr>
          <w:rFonts w:ascii="Consolas" w:hAnsi="Consolas"/>
          <w:sz w:val="18"/>
        </w:rPr>
        <w:br/>
        <w:t>Maximum</w:t>
      </w:r>
      <w:r>
        <w:rPr>
          <w:rFonts w:ascii="Consolas" w:hAnsi="Consolas"/>
          <w:sz w:val="18"/>
        </w:rPr>
        <w:br/>
        <w:t>Variance</w:t>
      </w:r>
      <w:r>
        <w:rPr>
          <w:rFonts w:ascii="Consolas" w:hAnsi="Consolas"/>
          <w:sz w:val="18"/>
        </w:rPr>
        <w:br/>
        <w:t>Standard deviation</w:t>
      </w:r>
      <w:r>
        <w:rPr>
          <w:rFonts w:ascii="Consolas" w:hAnsi="Consolas"/>
          <w:sz w:val="18"/>
        </w:rPr>
        <w:br/>
        <w:t>Percentiles</w:t>
      </w:r>
      <w:r>
        <w:rPr>
          <w:rFonts w:ascii="Consolas" w:hAnsi="Consolas"/>
          <w:sz w:val="18"/>
        </w:rPr>
        <w:br/>
      </w:r>
    </w:p>
    <w:p w14:paraId="36BB7F27" w14:textId="77777777" w:rsidR="00C86DDF" w:rsidRDefault="00000000">
      <w:pPr>
        <w:rPr>
          <w:rFonts w:hint="eastAsia"/>
        </w:rPr>
      </w:pPr>
      <w:r>
        <w:t>At minimum, analyze:</w:t>
      </w:r>
    </w:p>
    <w:p w14:paraId="5209BC0E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trip_distance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trip_duration_minutes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passenger_count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average_speed_mph</w:t>
      </w:r>
      <w:proofErr w:type="spellEnd"/>
      <w:r>
        <w:rPr>
          <w:rFonts w:ascii="Consolas" w:hAnsi="Consolas"/>
          <w:sz w:val="18"/>
        </w:rPr>
        <w:br/>
      </w:r>
    </w:p>
    <w:p w14:paraId="5A804A76" w14:textId="77777777" w:rsidR="00C86DDF" w:rsidRDefault="00000000">
      <w:pPr>
        <w:pStyle w:val="Heading3"/>
      </w:pPr>
      <w:r>
        <w:t>Required Percentiles</w:t>
      </w:r>
    </w:p>
    <w:p w14:paraId="06B587DB" w14:textId="77777777" w:rsidR="00C86DDF" w:rsidRDefault="00000000">
      <w:pPr>
        <w:rPr>
          <w:rFonts w:hint="eastAsia"/>
        </w:rPr>
      </w:pPr>
      <w:r>
        <w:t>Calculate:</w:t>
      </w:r>
    </w:p>
    <w:p w14:paraId="7D29A11D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25th percentile</w:t>
      </w:r>
      <w:r>
        <w:rPr>
          <w:rFonts w:ascii="Consolas" w:hAnsi="Consolas"/>
          <w:sz w:val="18"/>
        </w:rPr>
        <w:br/>
        <w:t>50th percentile</w:t>
      </w:r>
      <w:r>
        <w:rPr>
          <w:rFonts w:ascii="Consolas" w:hAnsi="Consolas"/>
          <w:sz w:val="18"/>
        </w:rPr>
        <w:br/>
        <w:t>75th percentile</w:t>
      </w:r>
      <w:r>
        <w:rPr>
          <w:rFonts w:ascii="Consolas" w:hAnsi="Consolas"/>
          <w:sz w:val="18"/>
        </w:rPr>
        <w:br/>
        <w:t>90th percentile</w:t>
      </w:r>
      <w:r>
        <w:rPr>
          <w:rFonts w:ascii="Consolas" w:hAnsi="Consolas"/>
          <w:sz w:val="18"/>
        </w:rPr>
        <w:br/>
        <w:t>95th percentile</w:t>
      </w:r>
      <w:r>
        <w:rPr>
          <w:rFonts w:ascii="Consolas" w:hAnsi="Consolas"/>
          <w:sz w:val="18"/>
        </w:rPr>
        <w:br/>
        <w:t>99th percentile</w:t>
      </w:r>
      <w:r>
        <w:rPr>
          <w:rFonts w:ascii="Consolas" w:hAnsi="Consolas"/>
          <w:sz w:val="18"/>
        </w:rPr>
        <w:br/>
      </w:r>
    </w:p>
    <w:p w14:paraId="4116DD75" w14:textId="77777777" w:rsidR="00C86DDF" w:rsidRDefault="00000000">
      <w:pPr>
        <w:pStyle w:val="Heading1"/>
      </w:pPr>
      <w:r>
        <w:t>19. Outlier Analysis Using IQR</w:t>
      </w:r>
    </w:p>
    <w:p w14:paraId="253A982A" w14:textId="77777777" w:rsidR="00C86DDF" w:rsidRDefault="00000000">
      <w:pPr>
        <w:rPr>
          <w:rFonts w:hint="eastAsia"/>
        </w:rPr>
      </w:pPr>
      <w:r>
        <w:t>Use the Interquartile Range method.</w:t>
      </w:r>
    </w:p>
    <w:p w14:paraId="53EC41BF" w14:textId="77777777" w:rsidR="00C86DDF" w:rsidRDefault="00000000">
      <w:pPr>
        <w:rPr>
          <w:rFonts w:hint="eastAsia"/>
        </w:rPr>
      </w:pPr>
      <w:r>
        <w:t>Calculate:</w:t>
      </w:r>
    </w:p>
    <w:p w14:paraId="29A328F6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IQR = Q3 - Q1</w:t>
      </w:r>
      <w:r>
        <w:rPr>
          <w:rFonts w:ascii="Consolas" w:hAnsi="Consolas"/>
          <w:sz w:val="18"/>
        </w:rPr>
        <w:br/>
      </w:r>
    </w:p>
    <w:p w14:paraId="73672068" w14:textId="77777777" w:rsidR="00C86DDF" w:rsidRDefault="00000000">
      <w:pPr>
        <w:rPr>
          <w:rFonts w:hint="eastAsia"/>
        </w:rPr>
      </w:pPr>
      <w:r>
        <w:t>Then determine:</w:t>
      </w:r>
    </w:p>
    <w:p w14:paraId="56533B14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lastRenderedPageBreak/>
        <w:t>Lower Bound = Q1 - 1.5 × IQR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Upper Bound = Q3 + 1.5 × IQR</w:t>
      </w:r>
      <w:r>
        <w:rPr>
          <w:rFonts w:ascii="Consolas" w:hAnsi="Consolas"/>
          <w:sz w:val="18"/>
        </w:rPr>
        <w:br/>
      </w:r>
    </w:p>
    <w:p w14:paraId="520E4D80" w14:textId="77777777" w:rsidR="00C86DDF" w:rsidRDefault="00000000">
      <w:pPr>
        <w:rPr>
          <w:rFonts w:hint="eastAsia"/>
        </w:rPr>
      </w:pPr>
      <w:r>
        <w:t>Use this to investigate potential outliers in:</w:t>
      </w:r>
    </w:p>
    <w:p w14:paraId="09BFFC2C" w14:textId="77777777" w:rsidR="00C86DDF" w:rsidRDefault="00000000">
      <w:pPr>
        <w:pStyle w:val="ListBullet"/>
        <w:spacing w:after="20"/>
        <w:rPr>
          <w:rFonts w:hint="eastAsia"/>
        </w:rPr>
      </w:pPr>
      <w:r>
        <w:t>Trip distance</w:t>
      </w:r>
    </w:p>
    <w:p w14:paraId="2539E134" w14:textId="77777777" w:rsidR="00C86DDF" w:rsidRDefault="00000000">
      <w:pPr>
        <w:pStyle w:val="ListBullet"/>
        <w:spacing w:after="20"/>
        <w:rPr>
          <w:rFonts w:hint="eastAsia"/>
        </w:rPr>
      </w:pPr>
      <w:r>
        <w:t>Trip duration</w:t>
      </w:r>
    </w:p>
    <w:p w14:paraId="38814ABA" w14:textId="77777777" w:rsidR="00C86DDF" w:rsidRDefault="00000000">
      <w:pPr>
        <w:pStyle w:val="ListBullet"/>
        <w:spacing w:after="20"/>
        <w:rPr>
          <w:rFonts w:hint="eastAsia"/>
        </w:rPr>
      </w:pPr>
      <w:r>
        <w:t>Average speed</w:t>
      </w:r>
    </w:p>
    <w:p w14:paraId="531C9C4F" w14:textId="77777777" w:rsidR="00C86DDF" w:rsidRDefault="00000000">
      <w:pPr>
        <w:pStyle w:val="Heading3"/>
      </w:pPr>
      <w:r>
        <w:t>Important</w:t>
      </w:r>
    </w:p>
    <w:p w14:paraId="0BA55B45" w14:textId="77777777" w:rsidR="00C86DDF" w:rsidRDefault="00000000">
      <w:pPr>
        <w:rPr>
          <w:rFonts w:hint="eastAsia"/>
        </w:rPr>
      </w:pPr>
      <w:r>
        <w:t>Do not automatically delete all outliers.</w:t>
      </w:r>
    </w:p>
    <w:p w14:paraId="61AB0E00" w14:textId="77777777" w:rsidR="00C86DDF" w:rsidRDefault="00000000">
      <w:pPr>
        <w:rPr>
          <w:rFonts w:hint="eastAsia"/>
        </w:rPr>
      </w:pPr>
      <w:r>
        <w:t>Determine whether an observation is:</w:t>
      </w:r>
    </w:p>
    <w:p w14:paraId="7A450F15" w14:textId="77777777" w:rsidR="00C86DDF" w:rsidRDefault="00000000">
      <w:pPr>
        <w:pStyle w:val="ListBullet"/>
        <w:spacing w:after="20"/>
        <w:rPr>
          <w:rFonts w:hint="eastAsia"/>
        </w:rPr>
      </w:pPr>
      <w:r>
        <w:t>A valid unusual trip</w:t>
      </w:r>
    </w:p>
    <w:p w14:paraId="466086D9" w14:textId="77777777" w:rsidR="00C86DDF" w:rsidRDefault="00000000">
      <w:pPr>
        <w:pStyle w:val="ListBullet"/>
        <w:spacing w:after="20"/>
        <w:rPr>
          <w:rFonts w:hint="eastAsia"/>
        </w:rPr>
      </w:pPr>
      <w:r>
        <w:t>A potential data-entry issue</w:t>
      </w:r>
    </w:p>
    <w:p w14:paraId="0022142B" w14:textId="77777777" w:rsidR="00C86DDF" w:rsidRDefault="00000000">
      <w:pPr>
        <w:pStyle w:val="ListBullet"/>
        <w:spacing w:after="20"/>
        <w:rPr>
          <w:rFonts w:hint="eastAsia"/>
        </w:rPr>
      </w:pPr>
      <w:r>
        <w:t>A logically impossible observation</w:t>
      </w:r>
    </w:p>
    <w:p w14:paraId="366C6739" w14:textId="77777777" w:rsidR="00C86DDF" w:rsidRDefault="00000000">
      <w:pPr>
        <w:pStyle w:val="ListBullet"/>
        <w:spacing w:after="20"/>
        <w:rPr>
          <w:rFonts w:hint="eastAsia"/>
        </w:rPr>
      </w:pPr>
      <w:r>
        <w:t>An observation requiring further investigation</w:t>
      </w:r>
    </w:p>
    <w:p w14:paraId="77C0D8FC" w14:textId="77777777" w:rsidR="00C86DDF" w:rsidRDefault="00000000">
      <w:pPr>
        <w:rPr>
          <w:rFonts w:hint="eastAsia"/>
        </w:rPr>
      </w:pPr>
      <w:r>
        <w:t>Explain your decision.</w:t>
      </w:r>
    </w:p>
    <w:p w14:paraId="3C513D9F" w14:textId="77777777" w:rsidR="00C86DDF" w:rsidRDefault="00000000">
      <w:pPr>
        <w:pStyle w:val="Heading1"/>
      </w:pPr>
      <w:r>
        <w:t>20. Phase M — Correlation Analysis</w:t>
      </w:r>
    </w:p>
    <w:p w14:paraId="13B5E331" w14:textId="77777777" w:rsidR="00C86DDF" w:rsidRDefault="00000000">
      <w:pPr>
        <w:rPr>
          <w:rFonts w:hint="eastAsia"/>
        </w:rPr>
      </w:pPr>
      <w:r>
        <w:t>Select appropriate numerical variables and calculate their correlations.</w:t>
      </w:r>
    </w:p>
    <w:p w14:paraId="43D98DE4" w14:textId="77777777" w:rsidR="00C86DDF" w:rsidRDefault="00000000">
      <w:pPr>
        <w:rPr>
          <w:rFonts w:hint="eastAsia"/>
        </w:rPr>
      </w:pPr>
      <w:r>
        <w:t>Possible variables:</w:t>
      </w:r>
    </w:p>
    <w:p w14:paraId="0C253B6C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passenger_count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trip_distance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trip_duration_minutes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average_speed_mph</w:t>
      </w:r>
      <w:proofErr w:type="spellEnd"/>
      <w:r>
        <w:rPr>
          <w:rFonts w:ascii="Consolas" w:hAnsi="Consolas"/>
          <w:sz w:val="18"/>
        </w:rPr>
        <w:br/>
      </w:r>
    </w:p>
    <w:p w14:paraId="0B655EAD" w14:textId="77777777" w:rsidR="00C86DDF" w:rsidRDefault="00000000">
      <w:pPr>
        <w:rPr>
          <w:rFonts w:hint="eastAsia"/>
        </w:rPr>
      </w:pPr>
      <w:r>
        <w:t>Create a correlation matrix.</w:t>
      </w:r>
    </w:p>
    <w:p w14:paraId="4AEDCE6A" w14:textId="77777777" w:rsidR="00C86DDF" w:rsidRDefault="00000000">
      <w:pPr>
        <w:rPr>
          <w:rFonts w:hint="eastAsia"/>
        </w:rPr>
      </w:pPr>
      <w:r>
        <w:t>Then visualize it using a Seaborn heatmap.</w:t>
      </w:r>
    </w:p>
    <w:p w14:paraId="2014A1DC" w14:textId="77777777" w:rsidR="00C86DDF" w:rsidRDefault="00000000">
      <w:pPr>
        <w:pStyle w:val="Heading3"/>
      </w:pPr>
      <w:r>
        <w:t>Questions</w:t>
      </w:r>
    </w:p>
    <w:p w14:paraId="5292373C" w14:textId="77777777" w:rsidR="00C86DDF" w:rsidRDefault="00000000">
      <w:pPr>
        <w:pStyle w:val="ListNumber"/>
        <w:spacing w:after="20"/>
        <w:rPr>
          <w:rFonts w:hint="eastAsia"/>
        </w:rPr>
      </w:pPr>
      <w:r>
        <w:t>Which variables have a strong relationship?</w:t>
      </w:r>
    </w:p>
    <w:p w14:paraId="4E5DC91F" w14:textId="77777777" w:rsidR="00C86DDF" w:rsidRDefault="00000000">
      <w:pPr>
        <w:pStyle w:val="ListNumber"/>
        <w:spacing w:after="20"/>
        <w:rPr>
          <w:rFonts w:hint="eastAsia"/>
        </w:rPr>
      </w:pPr>
      <w:r>
        <w:t>Which variables have a weak relationship?</w:t>
      </w:r>
    </w:p>
    <w:p w14:paraId="7EF9794F" w14:textId="77777777" w:rsidR="00C86DDF" w:rsidRDefault="00000000">
      <w:pPr>
        <w:pStyle w:val="ListNumber"/>
        <w:spacing w:after="20"/>
        <w:rPr>
          <w:rFonts w:hint="eastAsia"/>
        </w:rPr>
      </w:pPr>
      <w:r>
        <w:t>Is trip distance positively related to trip duration?</w:t>
      </w:r>
    </w:p>
    <w:p w14:paraId="43AFBDBD" w14:textId="77777777" w:rsidR="00C86DDF" w:rsidRDefault="00000000">
      <w:pPr>
        <w:pStyle w:val="ListNumber"/>
        <w:spacing w:after="20"/>
        <w:rPr>
          <w:rFonts w:hint="eastAsia"/>
        </w:rPr>
      </w:pPr>
      <w:r>
        <w:t>Is passenger count strongly related to trip distance?</w:t>
      </w:r>
    </w:p>
    <w:p w14:paraId="480EE72F" w14:textId="77777777" w:rsidR="00C86DDF" w:rsidRDefault="00000000">
      <w:pPr>
        <w:pStyle w:val="ListNumber"/>
        <w:spacing w:after="20"/>
        <w:rPr>
          <w:rFonts w:hint="eastAsia"/>
        </w:rPr>
      </w:pPr>
      <w:r>
        <w:t>Does correlation imply causation in this dataset?</w:t>
      </w:r>
    </w:p>
    <w:p w14:paraId="7EC7C2A6" w14:textId="77777777" w:rsidR="00C86DDF" w:rsidRDefault="00000000">
      <w:pPr>
        <w:rPr>
          <w:rFonts w:hint="eastAsia"/>
        </w:rPr>
      </w:pPr>
      <w:r>
        <w:t>Explain your answer.</w:t>
      </w:r>
    </w:p>
    <w:p w14:paraId="50834C92" w14:textId="77777777" w:rsidR="00C86DDF" w:rsidRDefault="00000000">
      <w:pPr>
        <w:pStyle w:val="Heading1"/>
      </w:pPr>
      <w:r>
        <w:t>21. Required Visualizations</w:t>
      </w:r>
    </w:p>
    <w:p w14:paraId="581D5707" w14:textId="77777777" w:rsidR="00C86DDF" w:rsidRDefault="00000000">
      <w:pPr>
        <w:rPr>
          <w:rFonts w:hint="eastAsia"/>
        </w:rPr>
      </w:pPr>
      <w:r>
        <w:t>Your project must include meaningful visualizations.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86DDF" w14:paraId="28AB567A" w14:textId="77777777">
        <w:trPr>
          <w:jc w:val="center"/>
        </w:trPr>
        <w:tc>
          <w:tcPr>
            <w:tcW w:w="5112" w:type="dxa"/>
            <w:vAlign w:val="center"/>
          </w:tcPr>
          <w:p w14:paraId="78A0872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Visualization</w:t>
            </w:r>
          </w:p>
        </w:tc>
        <w:tc>
          <w:tcPr>
            <w:tcW w:w="5112" w:type="dxa"/>
            <w:vAlign w:val="center"/>
          </w:tcPr>
          <w:p w14:paraId="416DB45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C86DDF" w14:paraId="05A224BC" w14:textId="77777777">
        <w:trPr>
          <w:jc w:val="center"/>
        </w:trPr>
        <w:tc>
          <w:tcPr>
            <w:tcW w:w="5112" w:type="dxa"/>
            <w:vAlign w:val="center"/>
          </w:tcPr>
          <w:p w14:paraId="502151F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Bar Chart</w:t>
            </w:r>
          </w:p>
        </w:tc>
        <w:tc>
          <w:tcPr>
            <w:tcW w:w="5112" w:type="dxa"/>
            <w:vAlign w:val="center"/>
          </w:tcPr>
          <w:p w14:paraId="29538F0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Trips by hour/day/category</w:t>
            </w:r>
          </w:p>
        </w:tc>
      </w:tr>
      <w:tr w:rsidR="00C86DDF" w14:paraId="603EB1A5" w14:textId="77777777">
        <w:trPr>
          <w:jc w:val="center"/>
        </w:trPr>
        <w:tc>
          <w:tcPr>
            <w:tcW w:w="5112" w:type="dxa"/>
            <w:vAlign w:val="center"/>
          </w:tcPr>
          <w:p w14:paraId="3867EE14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Histogram</w:t>
            </w:r>
          </w:p>
        </w:tc>
        <w:tc>
          <w:tcPr>
            <w:tcW w:w="5112" w:type="dxa"/>
            <w:vAlign w:val="center"/>
          </w:tcPr>
          <w:p w14:paraId="06254E6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Trip distance distribution</w:t>
            </w:r>
          </w:p>
        </w:tc>
      </w:tr>
      <w:tr w:rsidR="00C86DDF" w14:paraId="64D62E6B" w14:textId="77777777">
        <w:trPr>
          <w:jc w:val="center"/>
        </w:trPr>
        <w:tc>
          <w:tcPr>
            <w:tcW w:w="5112" w:type="dxa"/>
            <w:vAlign w:val="center"/>
          </w:tcPr>
          <w:p w14:paraId="6031DF0E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Histogram</w:t>
            </w:r>
          </w:p>
        </w:tc>
        <w:tc>
          <w:tcPr>
            <w:tcW w:w="5112" w:type="dxa"/>
            <w:vAlign w:val="center"/>
          </w:tcPr>
          <w:p w14:paraId="74470D4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Trip duration distribution</w:t>
            </w:r>
          </w:p>
        </w:tc>
      </w:tr>
      <w:tr w:rsidR="00C86DDF" w14:paraId="77E8BF17" w14:textId="77777777">
        <w:trPr>
          <w:jc w:val="center"/>
        </w:trPr>
        <w:tc>
          <w:tcPr>
            <w:tcW w:w="5112" w:type="dxa"/>
            <w:vAlign w:val="center"/>
          </w:tcPr>
          <w:p w14:paraId="07BFAAF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Boxplot</w:t>
            </w:r>
          </w:p>
        </w:tc>
        <w:tc>
          <w:tcPr>
            <w:tcW w:w="5112" w:type="dxa"/>
            <w:vAlign w:val="center"/>
          </w:tcPr>
          <w:p w14:paraId="5F0FB03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Distance outliers</w:t>
            </w:r>
          </w:p>
        </w:tc>
      </w:tr>
      <w:tr w:rsidR="00C86DDF" w14:paraId="410DC2AB" w14:textId="77777777">
        <w:trPr>
          <w:jc w:val="center"/>
        </w:trPr>
        <w:tc>
          <w:tcPr>
            <w:tcW w:w="5112" w:type="dxa"/>
            <w:vAlign w:val="center"/>
          </w:tcPr>
          <w:p w14:paraId="36F7D8A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Boxplot</w:t>
            </w:r>
          </w:p>
        </w:tc>
        <w:tc>
          <w:tcPr>
            <w:tcW w:w="5112" w:type="dxa"/>
            <w:vAlign w:val="center"/>
          </w:tcPr>
          <w:p w14:paraId="5D3E7B5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Duration distribution</w:t>
            </w:r>
          </w:p>
        </w:tc>
      </w:tr>
      <w:tr w:rsidR="00C86DDF" w14:paraId="5034658E" w14:textId="77777777">
        <w:trPr>
          <w:jc w:val="center"/>
        </w:trPr>
        <w:tc>
          <w:tcPr>
            <w:tcW w:w="5112" w:type="dxa"/>
            <w:vAlign w:val="center"/>
          </w:tcPr>
          <w:p w14:paraId="47F1F7B5" w14:textId="77777777" w:rsidR="00C86DDF" w:rsidRDefault="00000000">
            <w:pPr>
              <w:spacing w:line="240" w:lineRule="auto"/>
              <w:rPr>
                <w:rFonts w:hint="eastAsia"/>
              </w:rPr>
            </w:pPr>
            <w:proofErr w:type="spellStart"/>
            <w:r>
              <w:lastRenderedPageBreak/>
              <w:t>Countplot</w:t>
            </w:r>
            <w:proofErr w:type="spellEnd"/>
          </w:p>
        </w:tc>
        <w:tc>
          <w:tcPr>
            <w:tcW w:w="5112" w:type="dxa"/>
            <w:vAlign w:val="center"/>
          </w:tcPr>
          <w:p w14:paraId="28B8AF9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Passenger count</w:t>
            </w:r>
          </w:p>
        </w:tc>
      </w:tr>
      <w:tr w:rsidR="00C86DDF" w14:paraId="12B08912" w14:textId="77777777">
        <w:trPr>
          <w:jc w:val="center"/>
        </w:trPr>
        <w:tc>
          <w:tcPr>
            <w:tcW w:w="5112" w:type="dxa"/>
            <w:vAlign w:val="center"/>
          </w:tcPr>
          <w:p w14:paraId="0528D98C" w14:textId="77777777" w:rsidR="00C86DDF" w:rsidRDefault="00000000">
            <w:pPr>
              <w:spacing w:line="240" w:lineRule="auto"/>
              <w:rPr>
                <w:rFonts w:hint="eastAsia"/>
              </w:rPr>
            </w:pPr>
            <w:proofErr w:type="spellStart"/>
            <w:r>
              <w:t>Countplot</w:t>
            </w:r>
            <w:proofErr w:type="spellEnd"/>
          </w:p>
        </w:tc>
        <w:tc>
          <w:tcPr>
            <w:tcW w:w="5112" w:type="dxa"/>
            <w:vAlign w:val="center"/>
          </w:tcPr>
          <w:p w14:paraId="0B2E84F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Payment type</w:t>
            </w:r>
          </w:p>
        </w:tc>
      </w:tr>
      <w:tr w:rsidR="00C86DDF" w14:paraId="2FB7A407" w14:textId="77777777">
        <w:trPr>
          <w:jc w:val="center"/>
        </w:trPr>
        <w:tc>
          <w:tcPr>
            <w:tcW w:w="5112" w:type="dxa"/>
            <w:vAlign w:val="center"/>
          </w:tcPr>
          <w:p w14:paraId="198742FF" w14:textId="77777777" w:rsidR="00C86DDF" w:rsidRDefault="00000000">
            <w:pPr>
              <w:spacing w:line="240" w:lineRule="auto"/>
              <w:rPr>
                <w:rFonts w:hint="eastAsia"/>
              </w:rPr>
            </w:pPr>
            <w:proofErr w:type="spellStart"/>
            <w:r>
              <w:t>Countplot</w:t>
            </w:r>
            <w:proofErr w:type="spellEnd"/>
          </w:p>
        </w:tc>
        <w:tc>
          <w:tcPr>
            <w:tcW w:w="5112" w:type="dxa"/>
            <w:vAlign w:val="center"/>
          </w:tcPr>
          <w:p w14:paraId="7521E0B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Vendor</w:t>
            </w:r>
          </w:p>
        </w:tc>
      </w:tr>
      <w:tr w:rsidR="00C86DDF" w14:paraId="71E7C3A8" w14:textId="77777777">
        <w:trPr>
          <w:jc w:val="center"/>
        </w:trPr>
        <w:tc>
          <w:tcPr>
            <w:tcW w:w="5112" w:type="dxa"/>
            <w:vAlign w:val="center"/>
          </w:tcPr>
          <w:p w14:paraId="331C73A4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Scatter Plot</w:t>
            </w:r>
          </w:p>
        </w:tc>
        <w:tc>
          <w:tcPr>
            <w:tcW w:w="5112" w:type="dxa"/>
            <w:vAlign w:val="center"/>
          </w:tcPr>
          <w:p w14:paraId="658D1EE9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Distance vs duration</w:t>
            </w:r>
          </w:p>
        </w:tc>
      </w:tr>
      <w:tr w:rsidR="00C86DDF" w14:paraId="354773E5" w14:textId="77777777">
        <w:trPr>
          <w:jc w:val="center"/>
        </w:trPr>
        <w:tc>
          <w:tcPr>
            <w:tcW w:w="5112" w:type="dxa"/>
            <w:vAlign w:val="center"/>
          </w:tcPr>
          <w:p w14:paraId="6349FD4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Scatter Plot</w:t>
            </w:r>
          </w:p>
        </w:tc>
        <w:tc>
          <w:tcPr>
            <w:tcW w:w="5112" w:type="dxa"/>
            <w:vAlign w:val="center"/>
          </w:tcPr>
          <w:p w14:paraId="2885EFA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Distance vs average speed</w:t>
            </w:r>
          </w:p>
        </w:tc>
      </w:tr>
      <w:tr w:rsidR="00C86DDF" w14:paraId="00E150FF" w14:textId="77777777">
        <w:trPr>
          <w:jc w:val="center"/>
        </w:trPr>
        <w:tc>
          <w:tcPr>
            <w:tcW w:w="5112" w:type="dxa"/>
            <w:vAlign w:val="center"/>
          </w:tcPr>
          <w:p w14:paraId="1135E1B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Bar Chart</w:t>
            </w:r>
          </w:p>
        </w:tc>
        <w:tc>
          <w:tcPr>
            <w:tcW w:w="5112" w:type="dxa"/>
            <w:vAlign w:val="center"/>
          </w:tcPr>
          <w:p w14:paraId="5B204AC5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 xml:space="preserve">Top </w:t>
            </w:r>
            <w:proofErr w:type="spellStart"/>
            <w:r>
              <w:t>pickup</w:t>
            </w:r>
            <w:proofErr w:type="spellEnd"/>
            <w:r>
              <w:t xml:space="preserve"> locations</w:t>
            </w:r>
          </w:p>
        </w:tc>
      </w:tr>
      <w:tr w:rsidR="00C86DDF" w14:paraId="4C65F845" w14:textId="77777777">
        <w:trPr>
          <w:jc w:val="center"/>
        </w:trPr>
        <w:tc>
          <w:tcPr>
            <w:tcW w:w="5112" w:type="dxa"/>
            <w:vAlign w:val="center"/>
          </w:tcPr>
          <w:p w14:paraId="5EECE98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Bar Chart</w:t>
            </w:r>
          </w:p>
        </w:tc>
        <w:tc>
          <w:tcPr>
            <w:tcW w:w="5112" w:type="dxa"/>
            <w:vAlign w:val="center"/>
          </w:tcPr>
          <w:p w14:paraId="41C8B8CA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Top drop-off locations</w:t>
            </w:r>
          </w:p>
        </w:tc>
      </w:tr>
      <w:tr w:rsidR="00C86DDF" w14:paraId="1B76FAA1" w14:textId="77777777">
        <w:trPr>
          <w:jc w:val="center"/>
        </w:trPr>
        <w:tc>
          <w:tcPr>
            <w:tcW w:w="5112" w:type="dxa"/>
            <w:vAlign w:val="center"/>
          </w:tcPr>
          <w:p w14:paraId="7EF2559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Heatmap</w:t>
            </w:r>
          </w:p>
        </w:tc>
        <w:tc>
          <w:tcPr>
            <w:tcW w:w="5112" w:type="dxa"/>
            <w:vAlign w:val="center"/>
          </w:tcPr>
          <w:p w14:paraId="31C98819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Correlation analysis</w:t>
            </w:r>
          </w:p>
        </w:tc>
      </w:tr>
      <w:tr w:rsidR="00C86DDF" w14:paraId="15B24F2E" w14:textId="77777777">
        <w:trPr>
          <w:jc w:val="center"/>
        </w:trPr>
        <w:tc>
          <w:tcPr>
            <w:tcW w:w="5112" w:type="dxa"/>
            <w:vAlign w:val="center"/>
          </w:tcPr>
          <w:p w14:paraId="3E79BA45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Heatmap</w:t>
            </w:r>
          </w:p>
        </w:tc>
        <w:tc>
          <w:tcPr>
            <w:tcW w:w="5112" w:type="dxa"/>
            <w:vAlign w:val="center"/>
          </w:tcPr>
          <w:p w14:paraId="5EEBC35A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Hour × Day trip activity</w:t>
            </w:r>
          </w:p>
        </w:tc>
      </w:tr>
    </w:tbl>
    <w:p w14:paraId="7494585F" w14:textId="77777777" w:rsidR="00C86DDF" w:rsidRDefault="00000000">
      <w:pPr>
        <w:rPr>
          <w:rFonts w:hint="eastAsia"/>
        </w:rPr>
      </w:pPr>
      <w:r>
        <w:t>You do not necessarily need to use every visualization above if another appropriate chart answers the question more effectively.</w:t>
      </w:r>
    </w:p>
    <w:p w14:paraId="7A0F2B58" w14:textId="77777777" w:rsidR="00C86DDF" w:rsidRDefault="00000000">
      <w:pPr>
        <w:pStyle w:val="Heading1"/>
      </w:pPr>
      <w:r>
        <w:t>22. Minimum Visualization Standard</w:t>
      </w:r>
    </w:p>
    <w:p w14:paraId="32FED278" w14:textId="77777777" w:rsidR="00C86DDF" w:rsidRDefault="00000000">
      <w:pPr>
        <w:rPr>
          <w:rFonts w:hint="eastAsia"/>
        </w:rPr>
      </w:pPr>
      <w:r>
        <w:t>The final project must contain:</w:t>
      </w:r>
    </w:p>
    <w:p w14:paraId="74DD170A" w14:textId="77777777" w:rsidR="00C86DDF" w:rsidRDefault="00000000">
      <w:pPr>
        <w:pStyle w:val="ListBullet"/>
        <w:spacing w:after="20"/>
        <w:rPr>
          <w:rFonts w:hint="eastAsia"/>
        </w:rPr>
      </w:pPr>
      <w:r>
        <w:t>**At least 12 meaningful visualizations**</w:t>
      </w:r>
    </w:p>
    <w:p w14:paraId="60C9C57B" w14:textId="77777777" w:rsidR="00C86DDF" w:rsidRDefault="00000000">
      <w:pPr>
        <w:pStyle w:val="ListBullet"/>
        <w:spacing w:after="20"/>
        <w:rPr>
          <w:rFonts w:hint="eastAsia"/>
        </w:rPr>
      </w:pPr>
      <w:r>
        <w:t>Every chart must have a title.</w:t>
      </w:r>
    </w:p>
    <w:p w14:paraId="37A9DA6C" w14:textId="77777777" w:rsidR="00C86DDF" w:rsidRDefault="00000000">
      <w:pPr>
        <w:pStyle w:val="ListBullet"/>
        <w:spacing w:after="20"/>
        <w:rPr>
          <w:rFonts w:hint="eastAsia"/>
        </w:rPr>
      </w:pPr>
      <w:r>
        <w:t>Every chart must have meaningful axis labels.</w:t>
      </w:r>
    </w:p>
    <w:p w14:paraId="0A2D39CE" w14:textId="77777777" w:rsidR="00C86DDF" w:rsidRDefault="00000000">
      <w:pPr>
        <w:pStyle w:val="ListBullet"/>
        <w:spacing w:after="20"/>
        <w:rPr>
          <w:rFonts w:hint="eastAsia"/>
        </w:rPr>
      </w:pPr>
      <w:r>
        <w:t>Use appropriate figure sizes.</w:t>
      </w:r>
    </w:p>
    <w:p w14:paraId="040F3BC7" w14:textId="77777777" w:rsidR="00C86DDF" w:rsidRDefault="00000000">
      <w:pPr>
        <w:pStyle w:val="ListBullet"/>
        <w:spacing w:after="20"/>
        <w:rPr>
          <w:rFonts w:hint="eastAsia"/>
        </w:rPr>
      </w:pPr>
      <w:r>
        <w:t>Rotate long category labels when necessary.</w:t>
      </w:r>
    </w:p>
    <w:p w14:paraId="5774EDA6" w14:textId="77777777" w:rsidR="00C86DDF" w:rsidRDefault="00000000">
      <w:pPr>
        <w:pStyle w:val="ListBullet"/>
        <w:spacing w:after="20"/>
        <w:rPr>
          <w:rFonts w:hint="eastAsia"/>
        </w:rPr>
      </w:pPr>
      <w:r>
        <w:t>Use legends only when multiple groups are displayed.</w:t>
      </w:r>
    </w:p>
    <w:p w14:paraId="3BCDE786" w14:textId="77777777" w:rsidR="00C86DDF" w:rsidRDefault="00000000">
      <w:pPr>
        <w:pStyle w:val="ListBullet"/>
        <w:spacing w:after="20"/>
        <w:rPr>
          <w:rFonts w:hint="eastAsia"/>
        </w:rPr>
      </w:pPr>
      <w:r>
        <w:t>Avoid unnecessary 3D charts.</w:t>
      </w:r>
    </w:p>
    <w:p w14:paraId="6537E0EF" w14:textId="77777777" w:rsidR="00C86DDF" w:rsidRDefault="00000000">
      <w:pPr>
        <w:pStyle w:val="ListBullet"/>
        <w:spacing w:after="20"/>
        <w:rPr>
          <w:rFonts w:hint="eastAsia"/>
        </w:rPr>
      </w:pPr>
      <w:r>
        <w:t>Do not create charts simply to increase the chart count.</w:t>
      </w:r>
    </w:p>
    <w:p w14:paraId="2BBD2830" w14:textId="77777777" w:rsidR="00C86DDF" w:rsidRDefault="00000000">
      <w:pPr>
        <w:pStyle w:val="ListBullet"/>
        <w:spacing w:after="20"/>
        <w:rPr>
          <w:rFonts w:hint="eastAsia"/>
        </w:rPr>
      </w:pPr>
      <w:r>
        <w:t>Every major visualization must be followed by **1–3 sentences explaining the insight**.</w:t>
      </w:r>
    </w:p>
    <w:p w14:paraId="12BB7A7A" w14:textId="77777777" w:rsidR="00C86DDF" w:rsidRDefault="00000000">
      <w:pPr>
        <w:pStyle w:val="Heading3"/>
      </w:pPr>
      <w:r>
        <w:t>Example</w:t>
      </w:r>
    </w:p>
    <w:p w14:paraId="3D566746" w14:textId="77777777" w:rsidR="00C86DDF" w:rsidRDefault="00000000">
      <w:pPr>
        <w:rPr>
          <w:rFonts w:hint="eastAsia"/>
        </w:rPr>
      </w:pPr>
      <w:r>
        <w:t>Do not write:</w:t>
      </w:r>
    </w:p>
    <w:p w14:paraId="36C4B0D0" w14:textId="77777777" w:rsidR="00C86DDF" w:rsidRDefault="00000000">
      <w:pPr>
        <w:ind w:left="432"/>
        <w:rPr>
          <w:rFonts w:hint="eastAsia"/>
        </w:rPr>
      </w:pPr>
      <w:r>
        <w:rPr>
          <w:i/>
        </w:rPr>
        <w:t>The graph shows trips by hour.</w:t>
      </w:r>
    </w:p>
    <w:p w14:paraId="32BFE0DF" w14:textId="77777777" w:rsidR="00C86DDF" w:rsidRDefault="00000000">
      <w:pPr>
        <w:rPr>
          <w:rFonts w:hint="eastAsia"/>
        </w:rPr>
      </w:pPr>
      <w:r>
        <w:t>Instead explain what the graph reveals about taxi demand.</w:t>
      </w:r>
    </w:p>
    <w:p w14:paraId="0622A587" w14:textId="77777777" w:rsidR="00C86DDF" w:rsidRDefault="00000000">
      <w:pPr>
        <w:pStyle w:val="Heading1"/>
      </w:pPr>
      <w:r>
        <w:t>23. Phase N — Advanced Analysis</w:t>
      </w:r>
    </w:p>
    <w:p w14:paraId="7A34EFB3" w14:textId="77777777" w:rsidR="00C86DDF" w:rsidRDefault="00000000">
      <w:pPr>
        <w:rPr>
          <w:rFonts w:hint="eastAsia"/>
        </w:rPr>
      </w:pPr>
      <w:r>
        <w:t>The following analysis is recommended for students who want to go beyond the core requirements.</w:t>
      </w:r>
    </w:p>
    <w:p w14:paraId="5BDCA70D" w14:textId="77777777" w:rsidR="00C86DDF" w:rsidRDefault="00000000">
      <w:pPr>
        <w:pStyle w:val="Heading3"/>
      </w:pPr>
      <w:r>
        <w:t>1. Demand Heatmap</w:t>
      </w:r>
    </w:p>
    <w:p w14:paraId="3B0195D5" w14:textId="77777777" w:rsidR="00C86DDF" w:rsidRDefault="00000000">
      <w:pPr>
        <w:rPr>
          <w:rFonts w:hint="eastAsia"/>
        </w:rPr>
      </w:pPr>
      <w:r>
        <w:t>Create:</w:t>
      </w:r>
    </w:p>
    <w:p w14:paraId="46DDECBD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Day of Week × Hour</w:t>
      </w:r>
      <w:r>
        <w:rPr>
          <w:rFonts w:ascii="Consolas" w:hAnsi="Consolas"/>
          <w:sz w:val="18"/>
        </w:rPr>
        <w:br/>
      </w:r>
    </w:p>
    <w:p w14:paraId="4ACFD8C4" w14:textId="77777777" w:rsidR="00C86DDF" w:rsidRDefault="00000000">
      <w:pPr>
        <w:rPr>
          <w:rFonts w:hint="eastAsia"/>
        </w:rPr>
      </w:pPr>
      <w:r>
        <w:t>and display the number of taxi trips.</w:t>
      </w:r>
    </w:p>
    <w:p w14:paraId="22BBA355" w14:textId="77777777" w:rsidR="00C86DDF" w:rsidRDefault="00000000">
      <w:pPr>
        <w:pStyle w:val="Heading3"/>
      </w:pPr>
      <w:r>
        <w:t>2. Route Analysis</w:t>
      </w:r>
    </w:p>
    <w:p w14:paraId="1375BC56" w14:textId="77777777" w:rsidR="00C86DDF" w:rsidRDefault="00000000">
      <w:pPr>
        <w:rPr>
          <w:rFonts w:hint="eastAsia"/>
        </w:rPr>
      </w:pPr>
      <w:r>
        <w:t>Find the top 20 most frequently travelled routes.</w:t>
      </w:r>
    </w:p>
    <w:p w14:paraId="26C6FB85" w14:textId="77777777" w:rsidR="00C86DDF" w:rsidRDefault="00000000">
      <w:pPr>
        <w:pStyle w:val="Heading3"/>
      </w:pPr>
      <w:r>
        <w:t>3. Route Duration Analysis</w:t>
      </w:r>
    </w:p>
    <w:p w14:paraId="3AABF3B6" w14:textId="77777777" w:rsidR="00C86DDF" w:rsidRDefault="00000000">
      <w:pPr>
        <w:rPr>
          <w:rFonts w:hint="eastAsia"/>
        </w:rPr>
      </w:pPr>
      <w:r>
        <w:t>Find routes with the highest average trip duration.</w:t>
      </w:r>
    </w:p>
    <w:p w14:paraId="71B15126" w14:textId="77777777" w:rsidR="00C86DDF" w:rsidRDefault="00000000">
      <w:pPr>
        <w:rPr>
          <w:rFonts w:hint="eastAsia"/>
        </w:rPr>
      </w:pPr>
      <w:r>
        <w:t>Apply a minimum trip-count threshold before drawing conclusions.</w:t>
      </w:r>
    </w:p>
    <w:p w14:paraId="3A831C4F" w14:textId="77777777" w:rsidR="00C86DDF" w:rsidRDefault="00000000">
      <w:pPr>
        <w:pStyle w:val="Heading3"/>
      </w:pPr>
      <w:r>
        <w:lastRenderedPageBreak/>
        <w:t>4. Speed Analysis</w:t>
      </w:r>
    </w:p>
    <w:p w14:paraId="52E1E621" w14:textId="77777777" w:rsidR="00C86DDF" w:rsidRDefault="00000000">
      <w:pPr>
        <w:rPr>
          <w:rFonts w:hint="eastAsia"/>
        </w:rPr>
      </w:pPr>
      <w:r>
        <w:t>Analyze:</w:t>
      </w:r>
    </w:p>
    <w:p w14:paraId="3F465B40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average_speed_mph</w:t>
      </w:r>
      <w:proofErr w:type="spellEnd"/>
      <w:r>
        <w:rPr>
          <w:rFonts w:ascii="Consolas" w:hAnsi="Consolas"/>
          <w:sz w:val="18"/>
        </w:rPr>
        <w:br/>
      </w:r>
    </w:p>
    <w:p w14:paraId="0927893C" w14:textId="77777777" w:rsidR="00C86DDF" w:rsidRDefault="00000000">
      <w:pPr>
        <w:rPr>
          <w:rFonts w:hint="eastAsia"/>
        </w:rPr>
      </w:pPr>
      <w:r>
        <w:t>Identify unusually high or low values.</w:t>
      </w:r>
    </w:p>
    <w:p w14:paraId="4CC87440" w14:textId="77777777" w:rsidR="00C86DDF" w:rsidRDefault="00000000">
      <w:pPr>
        <w:rPr>
          <w:rFonts w:hint="eastAsia"/>
        </w:rPr>
      </w:pPr>
      <w:r>
        <w:t>Investigate whether they could be caused by:</w:t>
      </w:r>
    </w:p>
    <w:p w14:paraId="41209098" w14:textId="77777777" w:rsidR="00C86DDF" w:rsidRDefault="00000000">
      <w:pPr>
        <w:pStyle w:val="ListBullet"/>
        <w:spacing w:after="20"/>
        <w:rPr>
          <w:rFonts w:hint="eastAsia"/>
        </w:rPr>
      </w:pPr>
      <w:r>
        <w:t>Very short trips</w:t>
      </w:r>
    </w:p>
    <w:p w14:paraId="1957ECCA" w14:textId="77777777" w:rsidR="00C86DDF" w:rsidRDefault="00000000">
      <w:pPr>
        <w:pStyle w:val="ListBullet"/>
        <w:spacing w:after="20"/>
        <w:rPr>
          <w:rFonts w:hint="eastAsia"/>
        </w:rPr>
      </w:pPr>
      <w:r>
        <w:t>Incorrect timestamps</w:t>
      </w:r>
    </w:p>
    <w:p w14:paraId="5D23C57E" w14:textId="77777777" w:rsidR="00C86DDF" w:rsidRDefault="00000000">
      <w:pPr>
        <w:pStyle w:val="ListBullet"/>
        <w:spacing w:after="20"/>
        <w:rPr>
          <w:rFonts w:hint="eastAsia"/>
        </w:rPr>
      </w:pPr>
      <w:r>
        <w:t>Unusual distances</w:t>
      </w:r>
    </w:p>
    <w:p w14:paraId="405C50E2" w14:textId="77777777" w:rsidR="00C86DDF" w:rsidRDefault="00000000">
      <w:pPr>
        <w:pStyle w:val="ListBullet"/>
        <w:spacing w:after="20"/>
        <w:rPr>
          <w:rFonts w:hint="eastAsia"/>
        </w:rPr>
      </w:pPr>
      <w:r>
        <w:t>Data-quality issues</w:t>
      </w:r>
    </w:p>
    <w:p w14:paraId="3097CD56" w14:textId="77777777" w:rsidR="00C86DDF" w:rsidRDefault="00000000">
      <w:pPr>
        <w:pStyle w:val="Heading3"/>
      </w:pPr>
      <w:r>
        <w:t>5. Distance Bands</w:t>
      </w:r>
    </w:p>
    <w:p w14:paraId="4AAD30E9" w14:textId="77777777" w:rsidR="00C86DDF" w:rsidRDefault="00000000">
      <w:pPr>
        <w:rPr>
          <w:rFonts w:hint="eastAsia"/>
        </w:rPr>
      </w:pPr>
      <w:r>
        <w:t>Create distance bands using quantiles or clearly defined business rules.</w:t>
      </w:r>
    </w:p>
    <w:p w14:paraId="713A3E39" w14:textId="77777777" w:rsidR="00C86DDF" w:rsidRDefault="00000000">
      <w:pPr>
        <w:rPr>
          <w:rFonts w:hint="eastAsia"/>
        </w:rPr>
      </w:pPr>
      <w:r>
        <w:t>Compare:</w:t>
      </w:r>
    </w:p>
    <w:p w14:paraId="6271F9E8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Trip Count</w:t>
      </w:r>
      <w:r>
        <w:rPr>
          <w:rFonts w:ascii="Consolas" w:hAnsi="Consolas"/>
          <w:sz w:val="18"/>
        </w:rPr>
        <w:br/>
        <w:t>Average Duration</w:t>
      </w:r>
      <w:r>
        <w:rPr>
          <w:rFonts w:ascii="Consolas" w:hAnsi="Consolas"/>
          <w:sz w:val="18"/>
        </w:rPr>
        <w:br/>
        <w:t>Average Speed</w:t>
      </w:r>
      <w:r>
        <w:rPr>
          <w:rFonts w:ascii="Consolas" w:hAnsi="Consolas"/>
          <w:sz w:val="18"/>
        </w:rPr>
        <w:br/>
        <w:t>Passenger Count</w:t>
      </w:r>
      <w:r>
        <w:rPr>
          <w:rFonts w:ascii="Consolas" w:hAnsi="Consolas"/>
          <w:sz w:val="18"/>
        </w:rPr>
        <w:br/>
      </w:r>
    </w:p>
    <w:p w14:paraId="498D1405" w14:textId="77777777" w:rsidR="00C86DDF" w:rsidRDefault="00000000">
      <w:pPr>
        <w:rPr>
          <w:rFonts w:hint="eastAsia"/>
        </w:rPr>
      </w:pPr>
      <w:r>
        <w:t>across the distance bands.</w:t>
      </w:r>
    </w:p>
    <w:p w14:paraId="4445DC62" w14:textId="77777777" w:rsidR="00C86DDF" w:rsidRDefault="00000000">
      <w:pPr>
        <w:pStyle w:val="Heading3"/>
      </w:pPr>
      <w:r>
        <w:t>6. Peak vs Off-Peak Analysis</w:t>
      </w:r>
    </w:p>
    <w:p w14:paraId="472469E7" w14:textId="77777777" w:rsidR="00C86DDF" w:rsidRDefault="00000000">
      <w:pPr>
        <w:rPr>
          <w:rFonts w:hint="eastAsia"/>
        </w:rPr>
      </w:pPr>
      <w:r>
        <w:t>Define your own rule for:</w:t>
      </w:r>
    </w:p>
    <w:p w14:paraId="5AFF95A3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Peak Hours</w:t>
      </w:r>
      <w:r>
        <w:rPr>
          <w:rFonts w:ascii="Consolas" w:hAnsi="Consolas"/>
          <w:sz w:val="18"/>
        </w:rPr>
        <w:br/>
        <w:t>Off-Peak Hours</w:t>
      </w:r>
      <w:r>
        <w:rPr>
          <w:rFonts w:ascii="Consolas" w:hAnsi="Consolas"/>
          <w:sz w:val="18"/>
        </w:rPr>
        <w:br/>
      </w:r>
    </w:p>
    <w:p w14:paraId="1A1C7C70" w14:textId="77777777" w:rsidR="00C86DDF" w:rsidRDefault="00000000">
      <w:pPr>
        <w:rPr>
          <w:rFonts w:hint="eastAsia"/>
        </w:rPr>
      </w:pPr>
      <w:r>
        <w:t>Then compare:</w:t>
      </w:r>
    </w:p>
    <w:p w14:paraId="51DE8F95" w14:textId="77777777" w:rsidR="00C86DDF" w:rsidRDefault="00000000">
      <w:pPr>
        <w:pStyle w:val="ListBullet"/>
        <w:spacing w:after="20"/>
        <w:rPr>
          <w:rFonts w:hint="eastAsia"/>
        </w:rPr>
      </w:pPr>
      <w:r>
        <w:t>Trip count</w:t>
      </w:r>
    </w:p>
    <w:p w14:paraId="62371820" w14:textId="77777777" w:rsidR="00C86DDF" w:rsidRDefault="00000000">
      <w:pPr>
        <w:pStyle w:val="ListBullet"/>
        <w:spacing w:after="20"/>
        <w:rPr>
          <w:rFonts w:hint="eastAsia"/>
        </w:rPr>
      </w:pPr>
      <w:r>
        <w:t>Average distance</w:t>
      </w:r>
    </w:p>
    <w:p w14:paraId="76A56B06" w14:textId="77777777" w:rsidR="00C86DDF" w:rsidRDefault="00000000">
      <w:pPr>
        <w:pStyle w:val="ListBullet"/>
        <w:spacing w:after="20"/>
        <w:rPr>
          <w:rFonts w:hint="eastAsia"/>
        </w:rPr>
      </w:pPr>
      <w:r>
        <w:t>Average duration</w:t>
      </w:r>
    </w:p>
    <w:p w14:paraId="4307B87F" w14:textId="77777777" w:rsidR="00C86DDF" w:rsidRDefault="00000000">
      <w:pPr>
        <w:pStyle w:val="ListBullet"/>
        <w:spacing w:after="20"/>
        <w:rPr>
          <w:rFonts w:hint="eastAsia"/>
        </w:rPr>
      </w:pPr>
      <w:r>
        <w:t>Average speed</w:t>
      </w:r>
    </w:p>
    <w:p w14:paraId="1A3DA898" w14:textId="77777777" w:rsidR="00C86DDF" w:rsidRDefault="00000000">
      <w:pPr>
        <w:rPr>
          <w:rFonts w:hint="eastAsia"/>
        </w:rPr>
      </w:pPr>
      <w:r>
        <w:t>Clearly explain your definition.</w:t>
      </w:r>
    </w:p>
    <w:p w14:paraId="4A799B7F" w14:textId="77777777" w:rsidR="00C86DDF" w:rsidRDefault="00000000">
      <w:pPr>
        <w:pStyle w:val="Heading3"/>
      </w:pPr>
      <w:r>
        <w:t>7. Route Concentration</w:t>
      </w:r>
    </w:p>
    <w:p w14:paraId="364F2D88" w14:textId="77777777" w:rsidR="00C86DDF" w:rsidRDefault="00000000">
      <w:pPr>
        <w:rPr>
          <w:rFonts w:hint="eastAsia"/>
        </w:rPr>
      </w:pPr>
      <w:r>
        <w:t>Determine whether a relatively small number of routes account for a large share of recorded trips.</w:t>
      </w:r>
    </w:p>
    <w:p w14:paraId="16927E72" w14:textId="77777777" w:rsidR="00C86DDF" w:rsidRDefault="00000000">
      <w:pPr>
        <w:pStyle w:val="Heading1"/>
      </w:pPr>
      <w:r>
        <w:t>24. Business Questions — Final Executive Summary</w:t>
      </w:r>
    </w:p>
    <w:p w14:paraId="0D098C32" w14:textId="77777777" w:rsidR="00C86DDF" w:rsidRDefault="00000000">
      <w:pPr>
        <w:rPr>
          <w:rFonts w:hint="eastAsia"/>
        </w:rPr>
      </w:pPr>
      <w:r>
        <w:t xml:space="preserve">Your final notebook/report must answer these questions in </w:t>
      </w:r>
      <w:r>
        <w:rPr>
          <w:b/>
        </w:rPr>
        <w:t>plain business language</w:t>
      </w:r>
      <w:r>
        <w:t>.</w:t>
      </w:r>
    </w:p>
    <w:p w14:paraId="42541728" w14:textId="77777777" w:rsidR="00C86DDF" w:rsidRDefault="00000000">
      <w:pPr>
        <w:pStyle w:val="ListNumber"/>
        <w:spacing w:after="20"/>
        <w:rPr>
          <w:rFonts w:hint="eastAsia"/>
        </w:rPr>
      </w:pPr>
      <w:r>
        <w:t>When is taxi demand highest?</w:t>
      </w:r>
    </w:p>
    <w:p w14:paraId="2F092DD4" w14:textId="77777777" w:rsidR="00C86DDF" w:rsidRDefault="00000000">
      <w:pPr>
        <w:pStyle w:val="ListNumber"/>
        <w:spacing w:after="20"/>
        <w:rPr>
          <w:rFonts w:hint="eastAsia"/>
        </w:rPr>
      </w:pPr>
      <w:r>
        <w:t>When is taxi demand lowest?</w:t>
      </w:r>
    </w:p>
    <w:p w14:paraId="0E2FDEC2" w14:textId="77777777" w:rsidR="00C86DDF" w:rsidRDefault="00000000">
      <w:pPr>
        <w:pStyle w:val="ListNumber"/>
        <w:spacing w:after="20"/>
        <w:rPr>
          <w:rFonts w:hint="eastAsia"/>
        </w:rPr>
      </w:pPr>
      <w:r>
        <w:t>How does weekday demand compare with weekend demand?</w:t>
      </w:r>
    </w:p>
    <w:p w14:paraId="5D81698E" w14:textId="77777777" w:rsidR="00C86DDF" w:rsidRDefault="00000000">
      <w:pPr>
        <w:pStyle w:val="ListNumber"/>
        <w:spacing w:after="20"/>
        <w:rPr>
          <w:rFonts w:hint="eastAsia"/>
        </w:rPr>
      </w:pPr>
      <w:r>
        <w:t>What does a typical taxi trip look like in terms of distance and duration?</w:t>
      </w:r>
    </w:p>
    <w:p w14:paraId="48BB4573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most common pickup locations?</w:t>
      </w:r>
    </w:p>
    <w:p w14:paraId="536436F3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most common drop-off locations?</w:t>
      </w:r>
    </w:p>
    <w:p w14:paraId="469CF0E1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most frequently travelled routes?</w:t>
      </w:r>
    </w:p>
    <w:p w14:paraId="0DD1B119" w14:textId="77777777" w:rsidR="00C86DDF" w:rsidRDefault="00000000">
      <w:pPr>
        <w:pStyle w:val="ListNumber"/>
        <w:spacing w:after="20"/>
        <w:rPr>
          <w:rFonts w:hint="eastAsia"/>
        </w:rPr>
      </w:pPr>
      <w:r>
        <w:t>Are longer trips generally associated with longer durations?</w:t>
      </w:r>
    </w:p>
    <w:p w14:paraId="4083B8E4" w14:textId="77777777" w:rsidR="00C86DDF" w:rsidRDefault="00000000">
      <w:pPr>
        <w:pStyle w:val="ListNumber"/>
        <w:spacing w:after="20"/>
        <w:rPr>
          <w:rFonts w:hint="eastAsia"/>
        </w:rPr>
      </w:pPr>
      <w:r>
        <w:lastRenderedPageBreak/>
        <w:t>Which hours show unusually long or short trip durations?</w:t>
      </w:r>
    </w:p>
    <w:p w14:paraId="1858CE22" w14:textId="77777777" w:rsidR="00C86DDF" w:rsidRDefault="00000000">
      <w:pPr>
        <w:pStyle w:val="ListNumber"/>
        <w:spacing w:after="20"/>
        <w:rPr>
          <w:rFonts w:hint="eastAsia"/>
        </w:rPr>
      </w:pPr>
      <w:r>
        <w:t>What passenger-count patterns can be observed?</w:t>
      </w:r>
    </w:p>
    <w:p w14:paraId="21E8B6E2" w14:textId="77777777" w:rsidR="00C86DDF" w:rsidRDefault="00000000">
      <w:pPr>
        <w:pStyle w:val="ListNumber"/>
        <w:spacing w:after="20"/>
        <w:rPr>
          <w:rFonts w:hint="eastAsia"/>
        </w:rPr>
      </w:pPr>
      <w:r>
        <w:t>Which payment types are most common?</w:t>
      </w:r>
    </w:p>
    <w:p w14:paraId="77BCCF58" w14:textId="77777777" w:rsidR="00C86DDF" w:rsidRDefault="00000000">
      <w:pPr>
        <w:pStyle w:val="ListNumber"/>
        <w:spacing w:after="20"/>
        <w:rPr>
          <w:rFonts w:hint="eastAsia"/>
        </w:rPr>
      </w:pPr>
      <w:r>
        <w:t>How do trip characteristics vary across vendors?</w:t>
      </w:r>
    </w:p>
    <w:p w14:paraId="216B5B9B" w14:textId="77777777" w:rsidR="00C86DDF" w:rsidRDefault="00000000">
      <w:pPr>
        <w:pStyle w:val="ListNumber"/>
        <w:spacing w:after="20"/>
        <w:rPr>
          <w:rFonts w:hint="eastAsia"/>
        </w:rPr>
      </w:pPr>
      <w:r>
        <w:t>Which rate codes are most frequently used?</w:t>
      </w:r>
    </w:p>
    <w:p w14:paraId="2EA60DDF" w14:textId="77777777" w:rsidR="00C86DDF" w:rsidRDefault="00000000">
      <w:pPr>
        <w:pStyle w:val="ListNumber"/>
        <w:spacing w:after="20"/>
        <w:rPr>
          <w:rFonts w:hint="eastAsia"/>
        </w:rPr>
      </w:pPr>
      <w:r>
        <w:t>What unusual or potentially problematic records exist?</w:t>
      </w:r>
    </w:p>
    <w:p w14:paraId="336EDF35" w14:textId="77777777" w:rsidR="00C86DDF" w:rsidRDefault="00000000">
      <w:pPr>
        <w:pStyle w:val="ListNumber"/>
        <w:spacing w:after="20"/>
        <w:rPr>
          <w:rFonts w:hint="eastAsia"/>
        </w:rPr>
      </w:pPr>
      <w:r>
        <w:t>What are the most important data-quality limitations?</w:t>
      </w:r>
    </w:p>
    <w:p w14:paraId="3F75BAC3" w14:textId="77777777" w:rsidR="00C86DDF" w:rsidRDefault="00000000">
      <w:pPr>
        <w:pStyle w:val="ListNumber"/>
        <w:spacing w:after="20"/>
        <w:rPr>
          <w:rFonts w:hint="eastAsia"/>
        </w:rPr>
      </w:pPr>
      <w:r>
        <w:t>What operational questions could a taxi company or transportation analyst investigate next?</w:t>
      </w:r>
    </w:p>
    <w:p w14:paraId="228AA1C2" w14:textId="77777777" w:rsidR="00C86DDF" w:rsidRDefault="00000000">
      <w:pPr>
        <w:pStyle w:val="Heading1"/>
      </w:pPr>
      <w:r>
        <w:t>25. Final KPI Summary</w:t>
      </w:r>
    </w:p>
    <w:p w14:paraId="3B6C5DED" w14:textId="77777777" w:rsidR="00C86DDF" w:rsidRDefault="00000000">
      <w:pPr>
        <w:rPr>
          <w:rFonts w:hint="eastAsia"/>
        </w:rPr>
      </w:pPr>
      <w:r>
        <w:t>Create a final summary table containing important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86DDF" w14:paraId="5605F35C" w14:textId="77777777">
        <w:trPr>
          <w:jc w:val="center"/>
        </w:trPr>
        <w:tc>
          <w:tcPr>
            <w:tcW w:w="5112" w:type="dxa"/>
            <w:vAlign w:val="center"/>
          </w:tcPr>
          <w:p w14:paraId="475C2DC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KPI</w:t>
            </w:r>
          </w:p>
        </w:tc>
        <w:tc>
          <w:tcPr>
            <w:tcW w:w="5112" w:type="dxa"/>
            <w:vAlign w:val="center"/>
          </w:tcPr>
          <w:p w14:paraId="36542B17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C86DDF" w14:paraId="3DBE09AE" w14:textId="77777777">
        <w:trPr>
          <w:jc w:val="center"/>
        </w:trPr>
        <w:tc>
          <w:tcPr>
            <w:tcW w:w="5112" w:type="dxa"/>
            <w:vAlign w:val="center"/>
          </w:tcPr>
          <w:p w14:paraId="3D5600B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Total Trips</w:t>
            </w:r>
          </w:p>
        </w:tc>
        <w:tc>
          <w:tcPr>
            <w:tcW w:w="5112" w:type="dxa"/>
            <w:vAlign w:val="center"/>
          </w:tcPr>
          <w:p w14:paraId="27673737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524F70F7" w14:textId="77777777">
        <w:trPr>
          <w:jc w:val="center"/>
        </w:trPr>
        <w:tc>
          <w:tcPr>
            <w:tcW w:w="5112" w:type="dxa"/>
            <w:vAlign w:val="center"/>
          </w:tcPr>
          <w:p w14:paraId="3E8623B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Average Trip Distance</w:t>
            </w:r>
          </w:p>
        </w:tc>
        <w:tc>
          <w:tcPr>
            <w:tcW w:w="5112" w:type="dxa"/>
            <w:vAlign w:val="center"/>
          </w:tcPr>
          <w:p w14:paraId="3B15E719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19E3EBEA" w14:textId="77777777">
        <w:trPr>
          <w:jc w:val="center"/>
        </w:trPr>
        <w:tc>
          <w:tcPr>
            <w:tcW w:w="5112" w:type="dxa"/>
            <w:vAlign w:val="center"/>
          </w:tcPr>
          <w:p w14:paraId="4CAD8720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Median Trip Distance</w:t>
            </w:r>
          </w:p>
        </w:tc>
        <w:tc>
          <w:tcPr>
            <w:tcW w:w="5112" w:type="dxa"/>
            <w:vAlign w:val="center"/>
          </w:tcPr>
          <w:p w14:paraId="3825B6D5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46E0C337" w14:textId="77777777">
        <w:trPr>
          <w:jc w:val="center"/>
        </w:trPr>
        <w:tc>
          <w:tcPr>
            <w:tcW w:w="5112" w:type="dxa"/>
            <w:vAlign w:val="center"/>
          </w:tcPr>
          <w:p w14:paraId="57DE1E0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Average Trip Duration</w:t>
            </w:r>
          </w:p>
        </w:tc>
        <w:tc>
          <w:tcPr>
            <w:tcW w:w="5112" w:type="dxa"/>
            <w:vAlign w:val="center"/>
          </w:tcPr>
          <w:p w14:paraId="7F324728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4D30CAA1" w14:textId="77777777">
        <w:trPr>
          <w:jc w:val="center"/>
        </w:trPr>
        <w:tc>
          <w:tcPr>
            <w:tcW w:w="5112" w:type="dxa"/>
            <w:vAlign w:val="center"/>
          </w:tcPr>
          <w:p w14:paraId="37ADEE39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Median Trip Duration</w:t>
            </w:r>
          </w:p>
        </w:tc>
        <w:tc>
          <w:tcPr>
            <w:tcW w:w="5112" w:type="dxa"/>
            <w:vAlign w:val="center"/>
          </w:tcPr>
          <w:p w14:paraId="2698C0FF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064E2E2C" w14:textId="77777777">
        <w:trPr>
          <w:jc w:val="center"/>
        </w:trPr>
        <w:tc>
          <w:tcPr>
            <w:tcW w:w="5112" w:type="dxa"/>
            <w:vAlign w:val="center"/>
          </w:tcPr>
          <w:p w14:paraId="63DA7414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Maximum Trip Distance</w:t>
            </w:r>
          </w:p>
        </w:tc>
        <w:tc>
          <w:tcPr>
            <w:tcW w:w="5112" w:type="dxa"/>
            <w:vAlign w:val="center"/>
          </w:tcPr>
          <w:p w14:paraId="4EA40B31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6609F81D" w14:textId="77777777">
        <w:trPr>
          <w:jc w:val="center"/>
        </w:trPr>
        <w:tc>
          <w:tcPr>
            <w:tcW w:w="5112" w:type="dxa"/>
            <w:vAlign w:val="center"/>
          </w:tcPr>
          <w:p w14:paraId="004DF98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Maximum Trip Duration</w:t>
            </w:r>
          </w:p>
        </w:tc>
        <w:tc>
          <w:tcPr>
            <w:tcW w:w="5112" w:type="dxa"/>
            <w:vAlign w:val="center"/>
          </w:tcPr>
          <w:p w14:paraId="4A6A2B3F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1D51AE2D" w14:textId="77777777">
        <w:trPr>
          <w:jc w:val="center"/>
        </w:trPr>
        <w:tc>
          <w:tcPr>
            <w:tcW w:w="5112" w:type="dxa"/>
            <w:vAlign w:val="center"/>
          </w:tcPr>
          <w:p w14:paraId="27804BC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Average Speed</w:t>
            </w:r>
          </w:p>
        </w:tc>
        <w:tc>
          <w:tcPr>
            <w:tcW w:w="5112" w:type="dxa"/>
            <w:vAlign w:val="center"/>
          </w:tcPr>
          <w:p w14:paraId="7FE8B416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72964719" w14:textId="77777777">
        <w:trPr>
          <w:jc w:val="center"/>
        </w:trPr>
        <w:tc>
          <w:tcPr>
            <w:tcW w:w="5112" w:type="dxa"/>
            <w:vAlign w:val="center"/>
          </w:tcPr>
          <w:p w14:paraId="6193A35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Most Common Passenger Count</w:t>
            </w:r>
          </w:p>
        </w:tc>
        <w:tc>
          <w:tcPr>
            <w:tcW w:w="5112" w:type="dxa"/>
            <w:vAlign w:val="center"/>
          </w:tcPr>
          <w:p w14:paraId="77EDA315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3D08E2B8" w14:textId="77777777">
        <w:trPr>
          <w:jc w:val="center"/>
        </w:trPr>
        <w:tc>
          <w:tcPr>
            <w:tcW w:w="5112" w:type="dxa"/>
            <w:vAlign w:val="center"/>
          </w:tcPr>
          <w:p w14:paraId="0A328EA2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Busiest Pickup Hour</w:t>
            </w:r>
          </w:p>
        </w:tc>
        <w:tc>
          <w:tcPr>
            <w:tcW w:w="5112" w:type="dxa"/>
            <w:vAlign w:val="center"/>
          </w:tcPr>
          <w:p w14:paraId="50969CC4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601D9687" w14:textId="77777777">
        <w:trPr>
          <w:jc w:val="center"/>
        </w:trPr>
        <w:tc>
          <w:tcPr>
            <w:tcW w:w="5112" w:type="dxa"/>
            <w:vAlign w:val="center"/>
          </w:tcPr>
          <w:p w14:paraId="18EE8CAE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Busiest Day</w:t>
            </w:r>
          </w:p>
        </w:tc>
        <w:tc>
          <w:tcPr>
            <w:tcW w:w="5112" w:type="dxa"/>
            <w:vAlign w:val="center"/>
          </w:tcPr>
          <w:p w14:paraId="1297AEE7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36FE1188" w14:textId="77777777">
        <w:trPr>
          <w:jc w:val="center"/>
        </w:trPr>
        <w:tc>
          <w:tcPr>
            <w:tcW w:w="5112" w:type="dxa"/>
            <w:vAlign w:val="center"/>
          </w:tcPr>
          <w:p w14:paraId="6A24A53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Most Common Payment Type</w:t>
            </w:r>
          </w:p>
        </w:tc>
        <w:tc>
          <w:tcPr>
            <w:tcW w:w="5112" w:type="dxa"/>
            <w:vAlign w:val="center"/>
          </w:tcPr>
          <w:p w14:paraId="1AE3FA17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7E8FF04E" w14:textId="77777777">
        <w:trPr>
          <w:jc w:val="center"/>
        </w:trPr>
        <w:tc>
          <w:tcPr>
            <w:tcW w:w="5112" w:type="dxa"/>
            <w:vAlign w:val="center"/>
          </w:tcPr>
          <w:p w14:paraId="4BF36BB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Most Common Pickup Location</w:t>
            </w:r>
          </w:p>
        </w:tc>
        <w:tc>
          <w:tcPr>
            <w:tcW w:w="5112" w:type="dxa"/>
            <w:vAlign w:val="center"/>
          </w:tcPr>
          <w:p w14:paraId="5477449C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4A7980D7" w14:textId="77777777">
        <w:trPr>
          <w:jc w:val="center"/>
        </w:trPr>
        <w:tc>
          <w:tcPr>
            <w:tcW w:w="5112" w:type="dxa"/>
            <w:vAlign w:val="center"/>
          </w:tcPr>
          <w:p w14:paraId="7302E62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Most Common Drop-off Location</w:t>
            </w:r>
          </w:p>
        </w:tc>
        <w:tc>
          <w:tcPr>
            <w:tcW w:w="5112" w:type="dxa"/>
            <w:vAlign w:val="center"/>
          </w:tcPr>
          <w:p w14:paraId="51447641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  <w:tr w:rsidR="00C86DDF" w14:paraId="623AC5AF" w14:textId="77777777">
        <w:trPr>
          <w:jc w:val="center"/>
        </w:trPr>
        <w:tc>
          <w:tcPr>
            <w:tcW w:w="5112" w:type="dxa"/>
            <w:vAlign w:val="center"/>
          </w:tcPr>
          <w:p w14:paraId="3250A12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Most Common Route</w:t>
            </w:r>
          </w:p>
        </w:tc>
        <w:tc>
          <w:tcPr>
            <w:tcW w:w="5112" w:type="dxa"/>
            <w:vAlign w:val="center"/>
          </w:tcPr>
          <w:p w14:paraId="5A434855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</w:tbl>
    <w:p w14:paraId="03BEBE7E" w14:textId="77777777" w:rsidR="00C86DDF" w:rsidRDefault="00000000">
      <w:pPr>
        <w:pStyle w:val="Heading1"/>
      </w:pPr>
      <w:r>
        <w:t>26. Notebook Structure — Mandatory</w:t>
      </w:r>
    </w:p>
    <w:p w14:paraId="479E9B2D" w14:textId="77777777" w:rsidR="00C86DDF" w:rsidRDefault="00000000">
      <w:pPr>
        <w:rPr>
          <w:rFonts w:hint="eastAsia"/>
        </w:rPr>
      </w:pPr>
      <w:r>
        <w:t>Your notebook must follow this structure:</w:t>
      </w:r>
    </w:p>
    <w:p w14:paraId="2AB3D80E" w14:textId="77777777" w:rsidR="00C86DDF" w:rsidRDefault="00000000">
      <w:pPr>
        <w:pStyle w:val="Heading3"/>
      </w:pPr>
      <w:r>
        <w:lastRenderedPageBreak/>
        <w:t>1. Project Title &amp; Business Objective</w:t>
      </w:r>
    </w:p>
    <w:p w14:paraId="5074483C" w14:textId="77777777" w:rsidR="00C86DDF" w:rsidRDefault="00000000">
      <w:pPr>
        <w:pStyle w:val="Heading3"/>
      </w:pPr>
      <w:r>
        <w:t>2. Problem Statement</w:t>
      </w:r>
    </w:p>
    <w:p w14:paraId="1803F3A6" w14:textId="77777777" w:rsidR="00C86DDF" w:rsidRDefault="00000000">
      <w:pPr>
        <w:pStyle w:val="Heading3"/>
      </w:pPr>
      <w:r>
        <w:t>3. Dataset Description</w:t>
      </w:r>
    </w:p>
    <w:p w14:paraId="6AA6F694" w14:textId="77777777" w:rsidR="00C86DDF" w:rsidRDefault="00000000">
      <w:pPr>
        <w:pStyle w:val="Heading3"/>
      </w:pPr>
      <w:r>
        <w:t>4. Import Libraries</w:t>
      </w:r>
    </w:p>
    <w:p w14:paraId="224E6C5A" w14:textId="77777777" w:rsidR="00C86DDF" w:rsidRDefault="00000000">
      <w:pPr>
        <w:pStyle w:val="Heading3"/>
      </w:pPr>
      <w:r>
        <w:t>5. Load Dataset</w:t>
      </w:r>
    </w:p>
    <w:p w14:paraId="359F7158" w14:textId="77777777" w:rsidR="00C86DDF" w:rsidRDefault="00000000">
      <w:pPr>
        <w:pStyle w:val="Heading3"/>
      </w:pPr>
      <w:r>
        <w:t>6. Initial Data Exploration</w:t>
      </w:r>
    </w:p>
    <w:p w14:paraId="40CBFCBC" w14:textId="77777777" w:rsidR="00C86DDF" w:rsidRDefault="00000000">
      <w:pPr>
        <w:pStyle w:val="Heading3"/>
      </w:pPr>
      <w:r>
        <w:t>7. Data Quality Assessment</w:t>
      </w:r>
    </w:p>
    <w:p w14:paraId="6CAB81E0" w14:textId="77777777" w:rsidR="00C86DDF" w:rsidRDefault="00000000">
      <w:pPr>
        <w:pStyle w:val="Heading3"/>
      </w:pPr>
      <w:r>
        <w:t>8. Data Cleaning</w:t>
      </w:r>
    </w:p>
    <w:p w14:paraId="0AA25674" w14:textId="77777777" w:rsidR="00C86DDF" w:rsidRDefault="00000000">
      <w:pPr>
        <w:pStyle w:val="Heading3"/>
      </w:pPr>
      <w:r>
        <w:t>9. Feature Engineering</w:t>
      </w:r>
    </w:p>
    <w:p w14:paraId="10DB5F29" w14:textId="77777777" w:rsidR="00C86DDF" w:rsidRDefault="00000000">
      <w:pPr>
        <w:pStyle w:val="Heading3"/>
      </w:pPr>
      <w:r>
        <w:t>10. NumPy Statistical Analysis</w:t>
      </w:r>
    </w:p>
    <w:p w14:paraId="4ADE5227" w14:textId="77777777" w:rsidR="00C86DDF" w:rsidRDefault="00000000">
      <w:pPr>
        <w:pStyle w:val="Heading3"/>
      </w:pPr>
      <w:r>
        <w:t>11. Time-Based Analysis</w:t>
      </w:r>
    </w:p>
    <w:p w14:paraId="4E028D17" w14:textId="77777777" w:rsidR="00C86DDF" w:rsidRDefault="00000000">
      <w:pPr>
        <w:pStyle w:val="Heading3"/>
      </w:pPr>
      <w:r>
        <w:t>12. Trip Distance &amp; Duration Analysis</w:t>
      </w:r>
    </w:p>
    <w:p w14:paraId="52EB8CE9" w14:textId="77777777" w:rsidR="00C86DDF" w:rsidRDefault="00000000">
      <w:pPr>
        <w:pStyle w:val="Heading3"/>
      </w:pPr>
      <w:r>
        <w:t>13. Passenger Analysis</w:t>
      </w:r>
    </w:p>
    <w:p w14:paraId="3189B384" w14:textId="77777777" w:rsidR="00C86DDF" w:rsidRDefault="00000000">
      <w:pPr>
        <w:pStyle w:val="Heading3"/>
      </w:pPr>
      <w:r>
        <w:t>14. Pickup &amp; Drop-off Location Analysis</w:t>
      </w:r>
    </w:p>
    <w:p w14:paraId="0AB8A5E0" w14:textId="77777777" w:rsidR="00C86DDF" w:rsidRDefault="00000000">
      <w:pPr>
        <w:pStyle w:val="Heading3"/>
      </w:pPr>
      <w:r>
        <w:t>15. Payment Type Analysis</w:t>
      </w:r>
    </w:p>
    <w:p w14:paraId="68C02A76" w14:textId="77777777" w:rsidR="00C86DDF" w:rsidRDefault="00000000">
      <w:pPr>
        <w:pStyle w:val="Heading3"/>
      </w:pPr>
      <w:r>
        <w:t>16. Vendor Analysis</w:t>
      </w:r>
    </w:p>
    <w:p w14:paraId="2F29D187" w14:textId="77777777" w:rsidR="00C86DDF" w:rsidRDefault="00000000">
      <w:pPr>
        <w:pStyle w:val="Heading3"/>
      </w:pPr>
      <w:r>
        <w:t>17. Rate Code Analysis</w:t>
      </w:r>
    </w:p>
    <w:p w14:paraId="7257E7A8" w14:textId="77777777" w:rsidR="00C86DDF" w:rsidRDefault="00000000">
      <w:pPr>
        <w:pStyle w:val="Heading3"/>
      </w:pPr>
      <w:r>
        <w:t>18. Store &amp; Forward Analysis</w:t>
      </w:r>
    </w:p>
    <w:p w14:paraId="315EFA0A" w14:textId="77777777" w:rsidR="00C86DDF" w:rsidRDefault="00000000">
      <w:pPr>
        <w:pStyle w:val="Heading3"/>
      </w:pPr>
      <w:r>
        <w:t>19. Correlation Analysis</w:t>
      </w:r>
    </w:p>
    <w:p w14:paraId="23AB1B97" w14:textId="77777777" w:rsidR="00C86DDF" w:rsidRDefault="00000000">
      <w:pPr>
        <w:pStyle w:val="Heading3"/>
      </w:pPr>
      <w:r>
        <w:t>20. Advanced Analysis</w:t>
      </w:r>
    </w:p>
    <w:p w14:paraId="764E2E0B" w14:textId="77777777" w:rsidR="00C86DDF" w:rsidRDefault="00000000">
      <w:pPr>
        <w:pStyle w:val="Heading3"/>
      </w:pPr>
      <w:r>
        <w:t>21. Business Questions</w:t>
      </w:r>
    </w:p>
    <w:p w14:paraId="3049530F" w14:textId="77777777" w:rsidR="00C86DDF" w:rsidRDefault="00000000">
      <w:pPr>
        <w:pStyle w:val="Heading3"/>
      </w:pPr>
      <w:r>
        <w:t>22. Key Findings</w:t>
      </w:r>
    </w:p>
    <w:p w14:paraId="0804320E" w14:textId="77777777" w:rsidR="00C86DDF" w:rsidRDefault="00000000">
      <w:pPr>
        <w:pStyle w:val="Heading3"/>
      </w:pPr>
      <w:r>
        <w:t>23. Business/Operational Insights</w:t>
      </w:r>
    </w:p>
    <w:p w14:paraId="24010121" w14:textId="77777777" w:rsidR="00C86DDF" w:rsidRDefault="00000000">
      <w:pPr>
        <w:pStyle w:val="Heading3"/>
      </w:pPr>
      <w:r>
        <w:t>24. Limitations</w:t>
      </w:r>
    </w:p>
    <w:p w14:paraId="559511C0" w14:textId="77777777" w:rsidR="00C86DDF" w:rsidRDefault="00000000">
      <w:pPr>
        <w:pStyle w:val="Heading3"/>
      </w:pPr>
      <w:r>
        <w:t>25. Final Conclusion</w:t>
      </w:r>
    </w:p>
    <w:p w14:paraId="52D6C685" w14:textId="77777777" w:rsidR="00C86DDF" w:rsidRDefault="00000000">
      <w:pPr>
        <w:pStyle w:val="Heading1"/>
      </w:pPr>
      <w:r>
        <w:t>27. Submission Requirements</w:t>
      </w:r>
    </w:p>
    <w:p w14:paraId="148AB901" w14:textId="77777777" w:rsidR="00C86DDF" w:rsidRDefault="00000000">
      <w:pPr>
        <w:rPr>
          <w:rFonts w:hint="eastAsia"/>
        </w:rPr>
      </w:pPr>
      <w:r>
        <w:t>Submit:</w:t>
      </w:r>
    </w:p>
    <w:p w14:paraId="28E8294A" w14:textId="77777777" w:rsidR="00C86DDF" w:rsidRDefault="00000000">
      <w:pPr>
        <w:pStyle w:val="Heading3"/>
      </w:pPr>
      <w:r>
        <w:lastRenderedPageBreak/>
        <w:t>1. Jupyter Notebook</w:t>
      </w:r>
    </w:p>
    <w:p w14:paraId="6D84D21F" w14:textId="77777777" w:rsidR="00C86DDF" w:rsidRDefault="00000000">
      <w:pPr>
        <w:spacing w:after="100"/>
        <w:ind w:left="360"/>
        <w:rPr>
          <w:rFonts w:hint="eastAsia"/>
        </w:rPr>
      </w:pPr>
      <w:proofErr w:type="spellStart"/>
      <w:r>
        <w:rPr>
          <w:rFonts w:ascii="Consolas" w:hAnsi="Consolas"/>
          <w:sz w:val="18"/>
        </w:rPr>
        <w:t>NYC_Taxi_Data_Analysis</w:t>
      </w:r>
      <w:proofErr w:type="spellEnd"/>
      <w:r>
        <w:rPr>
          <w:rFonts w:ascii="Consolas" w:hAnsi="Consolas"/>
          <w:sz w:val="18"/>
        </w:rPr>
        <w:t>_&lt;</w:t>
      </w:r>
      <w:proofErr w:type="spellStart"/>
      <w:r>
        <w:rPr>
          <w:rFonts w:ascii="Consolas" w:hAnsi="Consolas"/>
          <w:sz w:val="18"/>
        </w:rPr>
        <w:t>YourName</w:t>
      </w:r>
      <w:proofErr w:type="spellEnd"/>
      <w:r>
        <w:rPr>
          <w:rFonts w:ascii="Consolas" w:hAnsi="Consolas"/>
          <w:sz w:val="18"/>
        </w:rPr>
        <w:t>&gt;.</w:t>
      </w:r>
      <w:proofErr w:type="spellStart"/>
      <w:r>
        <w:rPr>
          <w:rFonts w:ascii="Consolas" w:hAnsi="Consolas"/>
          <w:sz w:val="18"/>
        </w:rPr>
        <w:t>ipynb</w:t>
      </w:r>
      <w:proofErr w:type="spellEnd"/>
      <w:r>
        <w:rPr>
          <w:rFonts w:ascii="Consolas" w:hAnsi="Consolas"/>
          <w:sz w:val="18"/>
        </w:rPr>
        <w:br/>
      </w:r>
    </w:p>
    <w:p w14:paraId="1B7DF217" w14:textId="77777777" w:rsidR="00C86DDF" w:rsidRDefault="00000000">
      <w:pPr>
        <w:rPr>
          <w:rFonts w:hint="eastAsia"/>
        </w:rPr>
      </w:pPr>
      <w:r>
        <w:t>The notebook must contain:</w:t>
      </w:r>
    </w:p>
    <w:p w14:paraId="49BD1587" w14:textId="77777777" w:rsidR="00C86DDF" w:rsidRDefault="00000000">
      <w:pPr>
        <w:pStyle w:val="ListBullet"/>
        <w:spacing w:after="20"/>
        <w:rPr>
          <w:rFonts w:hint="eastAsia"/>
        </w:rPr>
      </w:pPr>
      <w:r>
        <w:t>Complete code</w:t>
      </w:r>
    </w:p>
    <w:p w14:paraId="75EFA638" w14:textId="77777777" w:rsidR="00C86DDF" w:rsidRDefault="00000000">
      <w:pPr>
        <w:pStyle w:val="ListBullet"/>
        <w:spacing w:after="20"/>
        <w:rPr>
          <w:rFonts w:hint="eastAsia"/>
        </w:rPr>
      </w:pPr>
      <w:r>
        <w:t>Outputs</w:t>
      </w:r>
    </w:p>
    <w:p w14:paraId="05C8ABCE" w14:textId="77777777" w:rsidR="00C86DDF" w:rsidRDefault="00000000">
      <w:pPr>
        <w:pStyle w:val="ListBullet"/>
        <w:spacing w:after="20"/>
        <w:rPr>
          <w:rFonts w:hint="eastAsia"/>
        </w:rPr>
      </w:pPr>
      <w:r>
        <w:t>Visualizations</w:t>
      </w:r>
    </w:p>
    <w:p w14:paraId="7E73C23E" w14:textId="77777777" w:rsidR="00C86DDF" w:rsidRDefault="00000000">
      <w:pPr>
        <w:pStyle w:val="ListBullet"/>
        <w:spacing w:after="20"/>
        <w:rPr>
          <w:rFonts w:hint="eastAsia"/>
        </w:rPr>
      </w:pPr>
      <w:r>
        <w:t>Explanations</w:t>
      </w:r>
    </w:p>
    <w:p w14:paraId="39EFBE82" w14:textId="77777777" w:rsidR="00C86DDF" w:rsidRDefault="00000000">
      <w:pPr>
        <w:pStyle w:val="ListBullet"/>
        <w:spacing w:after="20"/>
        <w:rPr>
          <w:rFonts w:hint="eastAsia"/>
        </w:rPr>
      </w:pPr>
      <w:r>
        <w:t>Statistical analysis</w:t>
      </w:r>
    </w:p>
    <w:p w14:paraId="3D6C4FFA" w14:textId="77777777" w:rsidR="00C86DDF" w:rsidRDefault="00000000">
      <w:pPr>
        <w:pStyle w:val="ListBullet"/>
        <w:spacing w:after="20"/>
        <w:rPr>
          <w:rFonts w:hint="eastAsia"/>
        </w:rPr>
      </w:pPr>
      <w:r>
        <w:t>Business questions</w:t>
      </w:r>
    </w:p>
    <w:p w14:paraId="7F44FFFC" w14:textId="77777777" w:rsidR="00C86DDF" w:rsidRDefault="00000000">
      <w:pPr>
        <w:pStyle w:val="ListBullet"/>
        <w:spacing w:after="20"/>
        <w:rPr>
          <w:rFonts w:hint="eastAsia"/>
        </w:rPr>
      </w:pPr>
      <w:r>
        <w:t>Key findings</w:t>
      </w:r>
    </w:p>
    <w:p w14:paraId="151D6268" w14:textId="77777777" w:rsidR="00C86DDF" w:rsidRDefault="00000000">
      <w:pPr>
        <w:pStyle w:val="ListBullet"/>
        <w:spacing w:after="20"/>
        <w:rPr>
          <w:rFonts w:hint="eastAsia"/>
        </w:rPr>
      </w:pPr>
      <w:r>
        <w:t>Final conclusion</w:t>
      </w:r>
    </w:p>
    <w:p w14:paraId="2354ED00" w14:textId="77777777" w:rsidR="00C86DDF" w:rsidRDefault="00000000">
      <w:pPr>
        <w:pStyle w:val="Heading3"/>
      </w:pPr>
      <w:r>
        <w:t>2. Final Report</w:t>
      </w:r>
    </w:p>
    <w:p w14:paraId="0C14DBD7" w14:textId="77777777" w:rsidR="00C86DDF" w:rsidRDefault="00000000">
      <w:pPr>
        <w:rPr>
          <w:rFonts w:hint="eastAsia"/>
        </w:rPr>
      </w:pPr>
      <w:r>
        <w:t>Submit a PDF or DOCX containing:</w:t>
      </w:r>
    </w:p>
    <w:p w14:paraId="17427B7C" w14:textId="77777777" w:rsidR="00C86DDF" w:rsidRDefault="00000000">
      <w:pPr>
        <w:pStyle w:val="ListBullet"/>
        <w:spacing w:after="20"/>
        <w:rPr>
          <w:rFonts w:hint="eastAsia"/>
        </w:rPr>
      </w:pPr>
      <w:r>
        <w:t>Project objective</w:t>
      </w:r>
    </w:p>
    <w:p w14:paraId="6C87F63F" w14:textId="77777777" w:rsidR="00C86DDF" w:rsidRDefault="00000000">
      <w:pPr>
        <w:pStyle w:val="ListBullet"/>
        <w:spacing w:after="20"/>
        <w:rPr>
          <w:rFonts w:hint="eastAsia"/>
        </w:rPr>
      </w:pPr>
      <w:r>
        <w:t>Dataset description</w:t>
      </w:r>
    </w:p>
    <w:p w14:paraId="36FEC38D" w14:textId="77777777" w:rsidR="00C86DDF" w:rsidRDefault="00000000">
      <w:pPr>
        <w:pStyle w:val="ListBullet"/>
        <w:spacing w:after="20"/>
        <w:rPr>
          <w:rFonts w:hint="eastAsia"/>
        </w:rPr>
      </w:pPr>
      <w:r>
        <w:t>Data-quality findings</w:t>
      </w:r>
    </w:p>
    <w:p w14:paraId="66A0CB04" w14:textId="77777777" w:rsidR="00C86DDF" w:rsidRDefault="00000000">
      <w:pPr>
        <w:pStyle w:val="ListBullet"/>
        <w:spacing w:after="20"/>
        <w:rPr>
          <w:rFonts w:hint="eastAsia"/>
        </w:rPr>
      </w:pPr>
      <w:r>
        <w:t>Cleaning methodology</w:t>
      </w:r>
    </w:p>
    <w:p w14:paraId="41994DA4" w14:textId="77777777" w:rsidR="00C86DDF" w:rsidRDefault="00000000">
      <w:pPr>
        <w:pStyle w:val="ListBullet"/>
        <w:spacing w:after="20"/>
        <w:rPr>
          <w:rFonts w:hint="eastAsia"/>
        </w:rPr>
      </w:pPr>
      <w:r>
        <w:t>Major visualizations</w:t>
      </w:r>
    </w:p>
    <w:p w14:paraId="314469B7" w14:textId="77777777" w:rsidR="00C86DDF" w:rsidRDefault="00000000">
      <w:pPr>
        <w:pStyle w:val="ListBullet"/>
        <w:spacing w:after="20"/>
        <w:rPr>
          <w:rFonts w:hint="eastAsia"/>
        </w:rPr>
      </w:pPr>
      <w:r>
        <w:t>Key insights</w:t>
      </w:r>
    </w:p>
    <w:p w14:paraId="289862DB" w14:textId="77777777" w:rsidR="00C86DDF" w:rsidRDefault="00000000">
      <w:pPr>
        <w:pStyle w:val="ListBullet"/>
        <w:spacing w:after="20"/>
        <w:rPr>
          <w:rFonts w:hint="eastAsia"/>
        </w:rPr>
      </w:pPr>
      <w:r>
        <w:t>Limitations</w:t>
      </w:r>
    </w:p>
    <w:p w14:paraId="79152912" w14:textId="77777777" w:rsidR="00C86DDF" w:rsidRDefault="00000000">
      <w:pPr>
        <w:pStyle w:val="ListBullet"/>
        <w:spacing w:after="20"/>
        <w:rPr>
          <w:rFonts w:hint="eastAsia"/>
        </w:rPr>
      </w:pPr>
      <w:r>
        <w:t>Conclusion</w:t>
      </w:r>
    </w:p>
    <w:p w14:paraId="3BD59C9D" w14:textId="77777777" w:rsidR="00C86DDF" w:rsidRDefault="00000000">
      <w:pPr>
        <w:pStyle w:val="Heading3"/>
      </w:pPr>
      <w:r>
        <w:t>3. Cleaned Dataset</w:t>
      </w:r>
    </w:p>
    <w:p w14:paraId="0CE5FD4B" w14:textId="77777777" w:rsidR="00C86DDF" w:rsidRDefault="00000000">
      <w:pPr>
        <w:rPr>
          <w:rFonts w:hint="eastAsia"/>
        </w:rPr>
      </w:pPr>
      <w:r>
        <w:t>Submit the cleaned/derived dataset only if you create a separate output file.</w:t>
      </w:r>
    </w:p>
    <w:p w14:paraId="6E32D9F2" w14:textId="77777777" w:rsidR="00C86DDF" w:rsidRDefault="00000000">
      <w:pPr>
        <w:pStyle w:val="Heading3"/>
      </w:pPr>
      <w:r>
        <w:t>Code Requirements</w:t>
      </w:r>
    </w:p>
    <w:p w14:paraId="2FDFFF7E" w14:textId="77777777" w:rsidR="00C86DDF" w:rsidRDefault="00000000">
      <w:pPr>
        <w:pStyle w:val="ListBullet"/>
        <w:spacing w:after="20"/>
        <w:rPr>
          <w:rFonts w:hint="eastAsia"/>
        </w:rPr>
      </w:pPr>
      <w:r>
        <w:t>All code must execute from top to bottom.</w:t>
      </w:r>
    </w:p>
    <w:p w14:paraId="3F5951E0" w14:textId="77777777" w:rsidR="00C86DDF" w:rsidRDefault="00000000">
      <w:pPr>
        <w:pStyle w:val="ListBullet"/>
        <w:spacing w:after="20"/>
        <w:rPr>
          <w:rFonts w:hint="eastAsia"/>
        </w:rPr>
      </w:pPr>
      <w:r>
        <w:t>Do not hard-code analytical answers.</w:t>
      </w:r>
    </w:p>
    <w:p w14:paraId="60A6D4B1" w14:textId="77777777" w:rsidR="00C86DDF" w:rsidRDefault="00000000">
      <w:pPr>
        <w:pStyle w:val="ListBullet"/>
        <w:spacing w:after="20"/>
        <w:rPr>
          <w:rFonts w:hint="eastAsia"/>
        </w:rPr>
      </w:pPr>
      <w:r>
        <w:t>Use functions when repeated analysis logic exists.</w:t>
      </w:r>
    </w:p>
    <w:p w14:paraId="7B3A6DBA" w14:textId="77777777" w:rsidR="00C86DDF" w:rsidRDefault="00000000">
      <w:pPr>
        <w:pStyle w:val="ListBullet"/>
        <w:spacing w:after="20"/>
        <w:rPr>
          <w:rFonts w:hint="eastAsia"/>
        </w:rPr>
      </w:pPr>
      <w:r>
        <w:t>Keep the notebook organized using Markdown headings.</w:t>
      </w:r>
    </w:p>
    <w:p w14:paraId="0B907A33" w14:textId="77777777" w:rsidR="00C86DDF" w:rsidRDefault="00000000">
      <w:pPr>
        <w:pStyle w:val="ListBullet"/>
        <w:spacing w:after="20"/>
        <w:rPr>
          <w:rFonts w:hint="eastAsia"/>
        </w:rPr>
      </w:pPr>
      <w:r>
        <w:t>Explain important transformations.</w:t>
      </w:r>
    </w:p>
    <w:p w14:paraId="40ACB34B" w14:textId="77777777" w:rsidR="00C86DDF" w:rsidRDefault="00000000">
      <w:pPr>
        <w:pStyle w:val="ListBullet"/>
        <w:spacing w:after="20"/>
        <w:rPr>
          <w:rFonts w:hint="eastAsia"/>
        </w:rPr>
      </w:pPr>
      <w:r>
        <w:t>Do not submit charts without interpretations.</w:t>
      </w:r>
    </w:p>
    <w:p w14:paraId="3C672A00" w14:textId="77777777" w:rsidR="00C86DDF" w:rsidRDefault="00000000">
      <w:pPr>
        <w:pStyle w:val="Heading1"/>
      </w:pPr>
      <w:r>
        <w:t>28. Evaluation Rubric — 100 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86DDF" w14:paraId="69447C54" w14:textId="77777777">
        <w:trPr>
          <w:jc w:val="center"/>
        </w:trPr>
        <w:tc>
          <w:tcPr>
            <w:tcW w:w="3408" w:type="dxa"/>
            <w:vAlign w:val="center"/>
          </w:tcPr>
          <w:p w14:paraId="5CC30F1A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3408" w:type="dxa"/>
            <w:vAlign w:val="center"/>
          </w:tcPr>
          <w:p w14:paraId="42272EC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Marks</w:t>
            </w:r>
          </w:p>
        </w:tc>
        <w:tc>
          <w:tcPr>
            <w:tcW w:w="3408" w:type="dxa"/>
            <w:vAlign w:val="center"/>
          </w:tcPr>
          <w:p w14:paraId="7439D244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rPr>
                <w:b/>
              </w:rPr>
              <w:t>Evaluation</w:t>
            </w:r>
          </w:p>
        </w:tc>
      </w:tr>
      <w:tr w:rsidR="00C86DDF" w14:paraId="34389A99" w14:textId="77777777">
        <w:trPr>
          <w:jc w:val="center"/>
        </w:trPr>
        <w:tc>
          <w:tcPr>
            <w:tcW w:w="3408" w:type="dxa"/>
            <w:vAlign w:val="center"/>
          </w:tcPr>
          <w:p w14:paraId="036285A6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Data Loading &amp; Understanding</w:t>
            </w:r>
          </w:p>
        </w:tc>
        <w:tc>
          <w:tcPr>
            <w:tcW w:w="3408" w:type="dxa"/>
            <w:vAlign w:val="center"/>
          </w:tcPr>
          <w:p w14:paraId="75ADF0B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10</w:t>
            </w:r>
          </w:p>
        </w:tc>
        <w:tc>
          <w:tcPr>
            <w:tcW w:w="3408" w:type="dxa"/>
            <w:vAlign w:val="center"/>
          </w:tcPr>
          <w:p w14:paraId="2CF7A9C4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Correct loading, structure and initial profiling</w:t>
            </w:r>
          </w:p>
        </w:tc>
      </w:tr>
      <w:tr w:rsidR="00C86DDF" w14:paraId="281FEFA7" w14:textId="77777777">
        <w:trPr>
          <w:jc w:val="center"/>
        </w:trPr>
        <w:tc>
          <w:tcPr>
            <w:tcW w:w="3408" w:type="dxa"/>
            <w:vAlign w:val="center"/>
          </w:tcPr>
          <w:p w14:paraId="7A8FA39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Data Quality &amp; Cleaning</w:t>
            </w:r>
          </w:p>
        </w:tc>
        <w:tc>
          <w:tcPr>
            <w:tcW w:w="3408" w:type="dxa"/>
            <w:vAlign w:val="center"/>
          </w:tcPr>
          <w:p w14:paraId="7384BB8A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20</w:t>
            </w:r>
          </w:p>
        </w:tc>
        <w:tc>
          <w:tcPr>
            <w:tcW w:w="3408" w:type="dxa"/>
            <w:vAlign w:val="center"/>
          </w:tcPr>
          <w:p w14:paraId="461B8090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Missing values, duplicates, invalid values and justified decisions</w:t>
            </w:r>
          </w:p>
        </w:tc>
      </w:tr>
      <w:tr w:rsidR="00C86DDF" w14:paraId="402B20DD" w14:textId="77777777">
        <w:trPr>
          <w:jc w:val="center"/>
        </w:trPr>
        <w:tc>
          <w:tcPr>
            <w:tcW w:w="3408" w:type="dxa"/>
            <w:vAlign w:val="center"/>
          </w:tcPr>
          <w:p w14:paraId="6C399D40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Feature Engineering</w:t>
            </w:r>
          </w:p>
        </w:tc>
        <w:tc>
          <w:tcPr>
            <w:tcW w:w="3408" w:type="dxa"/>
            <w:vAlign w:val="center"/>
          </w:tcPr>
          <w:p w14:paraId="79529A4E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15</w:t>
            </w:r>
          </w:p>
        </w:tc>
        <w:tc>
          <w:tcPr>
            <w:tcW w:w="3408" w:type="dxa"/>
            <w:vAlign w:val="center"/>
          </w:tcPr>
          <w:p w14:paraId="70F69E7D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Correct duration, datetime and derived features</w:t>
            </w:r>
          </w:p>
        </w:tc>
      </w:tr>
      <w:tr w:rsidR="00C86DDF" w14:paraId="5934D163" w14:textId="77777777">
        <w:trPr>
          <w:jc w:val="center"/>
        </w:trPr>
        <w:tc>
          <w:tcPr>
            <w:tcW w:w="3408" w:type="dxa"/>
            <w:vAlign w:val="center"/>
          </w:tcPr>
          <w:p w14:paraId="51989713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Pandas Analysis</w:t>
            </w:r>
          </w:p>
        </w:tc>
        <w:tc>
          <w:tcPr>
            <w:tcW w:w="3408" w:type="dxa"/>
            <w:vAlign w:val="center"/>
          </w:tcPr>
          <w:p w14:paraId="65E8971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20</w:t>
            </w:r>
          </w:p>
        </w:tc>
        <w:tc>
          <w:tcPr>
            <w:tcW w:w="3408" w:type="dxa"/>
            <w:vAlign w:val="center"/>
          </w:tcPr>
          <w:p w14:paraId="26F9D38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Filtering, grouping, aggregation, sorting and transformations</w:t>
            </w:r>
          </w:p>
        </w:tc>
      </w:tr>
      <w:tr w:rsidR="00C86DDF" w14:paraId="378B131C" w14:textId="77777777">
        <w:trPr>
          <w:jc w:val="center"/>
        </w:trPr>
        <w:tc>
          <w:tcPr>
            <w:tcW w:w="3408" w:type="dxa"/>
            <w:vAlign w:val="center"/>
          </w:tcPr>
          <w:p w14:paraId="5A5199A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NumPy Usage</w:t>
            </w:r>
          </w:p>
        </w:tc>
        <w:tc>
          <w:tcPr>
            <w:tcW w:w="3408" w:type="dxa"/>
            <w:vAlign w:val="center"/>
          </w:tcPr>
          <w:p w14:paraId="0780A1F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10</w:t>
            </w:r>
          </w:p>
        </w:tc>
        <w:tc>
          <w:tcPr>
            <w:tcW w:w="3408" w:type="dxa"/>
            <w:vAlign w:val="center"/>
          </w:tcPr>
          <w:p w14:paraId="6CD16135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Meaningful numerical and vectorized operations</w:t>
            </w:r>
          </w:p>
        </w:tc>
      </w:tr>
      <w:tr w:rsidR="00C86DDF" w14:paraId="0D119DC2" w14:textId="77777777">
        <w:trPr>
          <w:jc w:val="center"/>
        </w:trPr>
        <w:tc>
          <w:tcPr>
            <w:tcW w:w="3408" w:type="dxa"/>
            <w:vAlign w:val="center"/>
          </w:tcPr>
          <w:p w14:paraId="6D68DF87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lastRenderedPageBreak/>
              <w:t>Visualization</w:t>
            </w:r>
          </w:p>
        </w:tc>
        <w:tc>
          <w:tcPr>
            <w:tcW w:w="3408" w:type="dxa"/>
            <w:vAlign w:val="center"/>
          </w:tcPr>
          <w:p w14:paraId="6B542D62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15</w:t>
            </w:r>
          </w:p>
        </w:tc>
        <w:tc>
          <w:tcPr>
            <w:tcW w:w="3408" w:type="dxa"/>
            <w:vAlign w:val="center"/>
          </w:tcPr>
          <w:p w14:paraId="175E05CF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Appropriate charts, quality and interpretation</w:t>
            </w:r>
          </w:p>
        </w:tc>
      </w:tr>
      <w:tr w:rsidR="00C86DDF" w14:paraId="0E8EA6B3" w14:textId="77777777">
        <w:trPr>
          <w:jc w:val="center"/>
        </w:trPr>
        <w:tc>
          <w:tcPr>
            <w:tcW w:w="3408" w:type="dxa"/>
            <w:vAlign w:val="center"/>
          </w:tcPr>
          <w:p w14:paraId="77DDE0D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Business Insights</w:t>
            </w:r>
          </w:p>
        </w:tc>
        <w:tc>
          <w:tcPr>
            <w:tcW w:w="3408" w:type="dxa"/>
            <w:vAlign w:val="center"/>
          </w:tcPr>
          <w:p w14:paraId="16083968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3408" w:type="dxa"/>
            <w:vAlign w:val="center"/>
          </w:tcPr>
          <w:p w14:paraId="548F0A65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Evidence-based conclusions</w:t>
            </w:r>
          </w:p>
        </w:tc>
      </w:tr>
      <w:tr w:rsidR="00C86DDF" w14:paraId="0C082707" w14:textId="77777777">
        <w:trPr>
          <w:jc w:val="center"/>
        </w:trPr>
        <w:tc>
          <w:tcPr>
            <w:tcW w:w="3408" w:type="dxa"/>
            <w:vAlign w:val="center"/>
          </w:tcPr>
          <w:p w14:paraId="119DEAFC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Code Quality &amp; Documentation</w:t>
            </w:r>
          </w:p>
        </w:tc>
        <w:tc>
          <w:tcPr>
            <w:tcW w:w="3408" w:type="dxa"/>
            <w:vAlign w:val="center"/>
          </w:tcPr>
          <w:p w14:paraId="724C83BC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3408" w:type="dxa"/>
            <w:vAlign w:val="center"/>
          </w:tcPr>
          <w:p w14:paraId="7C66BA5B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Readable, organized and reproducible notebook</w:t>
            </w:r>
          </w:p>
        </w:tc>
      </w:tr>
      <w:tr w:rsidR="00C86DDF" w14:paraId="6A42377D" w14:textId="77777777">
        <w:trPr>
          <w:jc w:val="center"/>
        </w:trPr>
        <w:tc>
          <w:tcPr>
            <w:tcW w:w="3408" w:type="dxa"/>
            <w:vAlign w:val="center"/>
          </w:tcPr>
          <w:p w14:paraId="2FCDF5A9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**Total**</w:t>
            </w:r>
          </w:p>
        </w:tc>
        <w:tc>
          <w:tcPr>
            <w:tcW w:w="3408" w:type="dxa"/>
            <w:vAlign w:val="center"/>
          </w:tcPr>
          <w:p w14:paraId="0B561E21" w14:textId="77777777" w:rsidR="00C86DDF" w:rsidRDefault="00000000">
            <w:pPr>
              <w:spacing w:line="240" w:lineRule="auto"/>
              <w:rPr>
                <w:rFonts w:hint="eastAsia"/>
              </w:rPr>
            </w:pPr>
            <w:r>
              <w:t>**100**</w:t>
            </w:r>
          </w:p>
        </w:tc>
        <w:tc>
          <w:tcPr>
            <w:tcW w:w="3408" w:type="dxa"/>
            <w:vAlign w:val="center"/>
          </w:tcPr>
          <w:p w14:paraId="01CE8147" w14:textId="77777777" w:rsidR="00C86DDF" w:rsidRDefault="00C86DDF">
            <w:pPr>
              <w:spacing w:line="240" w:lineRule="auto"/>
              <w:rPr>
                <w:rFonts w:hint="eastAsia"/>
              </w:rPr>
            </w:pPr>
          </w:p>
        </w:tc>
      </w:tr>
    </w:tbl>
    <w:p w14:paraId="0957A72F" w14:textId="77777777" w:rsidR="00C86DDF" w:rsidRDefault="00000000">
      <w:pPr>
        <w:pStyle w:val="Heading1"/>
      </w:pPr>
      <w:r>
        <w:t>29. Common Mistakes to Avoid</w:t>
      </w:r>
    </w:p>
    <w:p w14:paraId="02B5685B" w14:textId="77777777" w:rsidR="00C86DDF" w:rsidRDefault="00000000">
      <w:pPr>
        <w:rPr>
          <w:rFonts w:hint="eastAsia"/>
        </w:rPr>
      </w:pPr>
      <w:r>
        <w:t>Do not:</w:t>
      </w:r>
    </w:p>
    <w:p w14:paraId="047119F8" w14:textId="77777777" w:rsidR="00C86DDF" w:rsidRDefault="00000000">
      <w:pPr>
        <w:pStyle w:val="ListBullet"/>
        <w:spacing w:after="20"/>
        <w:rPr>
          <w:rFonts w:hint="eastAsia"/>
        </w:rPr>
      </w:pPr>
      <w:r>
        <w:t>Treat taxi trip records as a revenue dataset when fare/revenue fields are unavailable.</w:t>
      </w:r>
    </w:p>
    <w:p w14:paraId="01FDE756" w14:textId="77777777" w:rsidR="00C86DDF" w:rsidRDefault="00000000">
      <w:pPr>
        <w:pStyle w:val="ListBullet"/>
        <w:spacing w:after="20"/>
        <w:rPr>
          <w:rFonts w:hint="eastAsia"/>
        </w:rPr>
      </w:pPr>
      <w:r>
        <w:t>Claim that a particular location generates more revenue when revenue is not provided.</w:t>
      </w:r>
    </w:p>
    <w:p w14:paraId="04A0871B" w14:textId="77777777" w:rsidR="00C86DDF" w:rsidRDefault="00000000">
      <w:pPr>
        <w:pStyle w:val="ListBullet"/>
        <w:spacing w:after="20"/>
        <w:rPr>
          <w:rFonts w:hint="eastAsia"/>
        </w:rPr>
      </w:pPr>
      <w:r>
        <w:t>Delete every missing value without investigating why it is missing.</w:t>
      </w:r>
    </w:p>
    <w:p w14:paraId="1D6BDC3A" w14:textId="77777777" w:rsidR="00C86DDF" w:rsidRDefault="00000000">
      <w:pPr>
        <w:pStyle w:val="ListBullet"/>
        <w:spacing w:after="20"/>
        <w:rPr>
          <w:rFonts w:hint="eastAsia"/>
        </w:rPr>
      </w:pPr>
      <w:r>
        <w:t>Automatically delete every outlier.</w:t>
      </w:r>
    </w:p>
    <w:p w14:paraId="4DEC503A" w14:textId="77777777" w:rsidR="00C86DDF" w:rsidRDefault="00000000">
      <w:pPr>
        <w:pStyle w:val="ListBullet"/>
        <w:spacing w:after="20"/>
        <w:rPr>
          <w:rFonts w:hint="eastAsia"/>
        </w:rPr>
      </w:pPr>
      <w:r>
        <w:t>Treat zero distance as automatically invalid without investigating the context.</w:t>
      </w:r>
    </w:p>
    <w:p w14:paraId="7DCEA519" w14:textId="77777777" w:rsidR="00C86DDF" w:rsidRDefault="00000000">
      <w:pPr>
        <w:pStyle w:val="ListBullet"/>
        <w:spacing w:after="20"/>
        <w:rPr>
          <w:rFonts w:hint="eastAsia"/>
        </w:rPr>
      </w:pPr>
      <w:r>
        <w:t>Ignore impossible timestamps.</w:t>
      </w:r>
    </w:p>
    <w:p w14:paraId="7BA09CBA" w14:textId="77777777" w:rsidR="00C86DDF" w:rsidRDefault="00000000">
      <w:pPr>
        <w:pStyle w:val="ListBullet"/>
        <w:spacing w:after="20"/>
        <w:rPr>
          <w:rFonts w:hint="eastAsia"/>
        </w:rPr>
      </w:pPr>
      <w:r>
        <w:t>Calculate average speed without handling zero-duration trips.</w:t>
      </w:r>
    </w:p>
    <w:p w14:paraId="5BA97418" w14:textId="77777777" w:rsidR="00C86DDF" w:rsidRDefault="00000000">
      <w:pPr>
        <w:pStyle w:val="ListBullet"/>
        <w:spacing w:after="20"/>
        <w:rPr>
          <w:rFonts w:hint="eastAsia"/>
        </w:rPr>
      </w:pPr>
      <w:r>
        <w:t>Treat Taxi Zone IDs as neighborhood names without a lookup table.</w:t>
      </w:r>
    </w:p>
    <w:p w14:paraId="0ED7A58C" w14:textId="77777777" w:rsidR="00C86DDF" w:rsidRDefault="00000000">
      <w:pPr>
        <w:pStyle w:val="ListBullet"/>
        <w:spacing w:after="20"/>
        <w:rPr>
          <w:rFonts w:hint="eastAsia"/>
        </w:rPr>
      </w:pPr>
      <w:r>
        <w:t>Call a location or route "best" based only on trip count.</w:t>
      </w:r>
    </w:p>
    <w:p w14:paraId="01F6A3C3" w14:textId="77777777" w:rsidR="00C86DDF" w:rsidRDefault="00000000">
      <w:pPr>
        <w:pStyle w:val="ListBullet"/>
        <w:spacing w:after="20"/>
        <w:rPr>
          <w:rFonts w:hint="eastAsia"/>
        </w:rPr>
      </w:pPr>
      <w:r>
        <w:t>Use correlation to claim causation.</w:t>
      </w:r>
    </w:p>
    <w:p w14:paraId="6DF51048" w14:textId="77777777" w:rsidR="00C86DDF" w:rsidRDefault="00000000">
      <w:pPr>
        <w:pStyle w:val="ListBullet"/>
        <w:spacing w:after="20"/>
        <w:rPr>
          <w:rFonts w:hint="eastAsia"/>
        </w:rPr>
      </w:pPr>
      <w:r>
        <w:t>Create charts without explaining them.</w:t>
      </w:r>
    </w:p>
    <w:p w14:paraId="6D7E8CF2" w14:textId="77777777" w:rsidR="00C86DDF" w:rsidRDefault="00000000">
      <w:pPr>
        <w:pStyle w:val="ListBullet"/>
        <w:spacing w:after="20"/>
        <w:rPr>
          <w:rFonts w:hint="eastAsia"/>
        </w:rPr>
      </w:pPr>
      <w:r>
        <w:t>Use dozens of charts without a clear analytical purpose.</w:t>
      </w:r>
    </w:p>
    <w:p w14:paraId="2AF21B53" w14:textId="77777777" w:rsidR="00C86DDF" w:rsidRDefault="00000000">
      <w:pPr>
        <w:pStyle w:val="ListBullet"/>
        <w:spacing w:after="20"/>
        <w:rPr>
          <w:rFonts w:hint="eastAsia"/>
        </w:rPr>
      </w:pPr>
      <w:r>
        <w:t>Hard-code analytical answers.</w:t>
      </w:r>
    </w:p>
    <w:p w14:paraId="250EF8ED" w14:textId="77777777" w:rsidR="00C86DDF" w:rsidRDefault="00000000">
      <w:pPr>
        <w:pStyle w:val="ListBullet"/>
        <w:spacing w:after="20"/>
        <w:rPr>
          <w:rFonts w:hint="eastAsia"/>
        </w:rPr>
      </w:pPr>
      <w:r>
        <w:t xml:space="preserve">Use </w:t>
      </w:r>
      <w:proofErr w:type="gramStart"/>
      <w:r>
        <w:t>mean</w:t>
      </w:r>
      <w:proofErr w:type="gramEnd"/>
      <w:r>
        <w:t xml:space="preserve"> alone when extreme values significantly affect the distribution.</w:t>
      </w:r>
    </w:p>
    <w:p w14:paraId="4A70514C" w14:textId="77777777" w:rsidR="00C86DDF" w:rsidRDefault="00000000">
      <w:pPr>
        <w:pStyle w:val="ListBullet"/>
        <w:spacing w:after="20"/>
        <w:rPr>
          <w:rFonts w:hint="eastAsia"/>
        </w:rPr>
      </w:pPr>
      <w:r>
        <w:t>Draw conclusions from extremely small groups without acknowledging sample size.</w:t>
      </w:r>
    </w:p>
    <w:p w14:paraId="51EBA919" w14:textId="77777777" w:rsidR="00C86DDF" w:rsidRDefault="00000000">
      <w:pPr>
        <w:pStyle w:val="ListBullet"/>
        <w:spacing w:after="20"/>
        <w:rPr>
          <w:rFonts w:hint="eastAsia"/>
        </w:rPr>
      </w:pPr>
      <w:r>
        <w:t>Claim that one vendor is "better" simply because its trips have different characteristics.</w:t>
      </w:r>
    </w:p>
    <w:p w14:paraId="58C311C7" w14:textId="77777777" w:rsidR="00C86DDF" w:rsidRDefault="00000000">
      <w:pPr>
        <w:pStyle w:val="Heading1"/>
      </w:pPr>
      <w:r>
        <w:t>30. Expected Final Outcome</w:t>
      </w:r>
    </w:p>
    <w:p w14:paraId="4E8DD622" w14:textId="77777777" w:rsidR="00C86DDF" w:rsidRDefault="00000000">
      <w:pPr>
        <w:rPr>
          <w:rFonts w:hint="eastAsia"/>
        </w:rPr>
      </w:pPr>
      <w:r>
        <w:t>At the end of this project, you should be able to demonstrate an end-to-end Python EDA workflow:</w:t>
      </w:r>
    </w:p>
    <w:p w14:paraId="325CC433" w14:textId="77777777" w:rsidR="00C86DDF" w:rsidRDefault="00000000">
      <w:pPr>
        <w:spacing w:after="100"/>
        <w:ind w:left="360"/>
        <w:rPr>
          <w:rFonts w:hint="eastAsia"/>
        </w:rPr>
      </w:pPr>
      <w:r>
        <w:rPr>
          <w:rFonts w:ascii="Consolas" w:hAnsi="Consolas"/>
          <w:sz w:val="18"/>
        </w:rPr>
        <w:t>Raw Parquet Data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Data Understanding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Data Quality Assessment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Data Cleaning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Feature Engineering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Statistical Analysis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Exploratory Data Analysis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Visualization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Business Questions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Evidence-Based Insights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Final Conclusion</w:t>
      </w:r>
      <w:r>
        <w:rPr>
          <w:rFonts w:ascii="Consolas" w:hAnsi="Consolas"/>
          <w:sz w:val="18"/>
        </w:rPr>
        <w:br/>
      </w:r>
    </w:p>
    <w:p w14:paraId="2BDF96F2" w14:textId="77777777" w:rsidR="00C86DDF" w:rsidRDefault="00000000">
      <w:pPr>
        <w:rPr>
          <w:rFonts w:hint="eastAsia"/>
        </w:rPr>
      </w:pPr>
      <w:r>
        <w:t xml:space="preserve">The objective is </w:t>
      </w:r>
      <w:r>
        <w:rPr>
          <w:b/>
        </w:rPr>
        <w:t>not to create the maximum number of charts</w:t>
      </w:r>
      <w:r>
        <w:t>.</w:t>
      </w:r>
    </w:p>
    <w:p w14:paraId="3BAE8127" w14:textId="77777777" w:rsidR="00C86DDF" w:rsidRDefault="00000000">
      <w:pPr>
        <w:rPr>
          <w:rFonts w:hint="eastAsia"/>
        </w:rPr>
      </w:pPr>
      <w:r>
        <w:t>The objective is to demonstrate that you can take a real-world dataset, identify data-quality issues, analyze patterns, visualize them correctly, and communicate what the data actually tells you.</w:t>
      </w:r>
    </w:p>
    <w:p w14:paraId="309D9AB2" w14:textId="77777777" w:rsidR="00C86DDF" w:rsidRDefault="00C86DDF">
      <w:pPr>
        <w:rPr>
          <w:rFonts w:hint="eastAsia"/>
        </w:rPr>
      </w:pPr>
    </w:p>
    <w:sectPr w:rsidR="00C86DDF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D7BE6" w14:textId="77777777" w:rsidR="006059A0" w:rsidRDefault="006059A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4A44454" w14:textId="77777777" w:rsidR="006059A0" w:rsidRDefault="006059A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1E598" w14:textId="77777777" w:rsidR="006059A0" w:rsidRDefault="006059A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68EB83D" w14:textId="77777777" w:rsidR="006059A0" w:rsidRDefault="006059A0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1085AA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EB43FA6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79537109">
    <w:abstractNumId w:val="5"/>
  </w:num>
  <w:num w:numId="2" w16cid:durableId="1102409624">
    <w:abstractNumId w:val="3"/>
  </w:num>
  <w:num w:numId="3" w16cid:durableId="156309226">
    <w:abstractNumId w:val="2"/>
  </w:num>
  <w:num w:numId="4" w16cid:durableId="126044809">
    <w:abstractNumId w:val="4"/>
  </w:num>
  <w:num w:numId="5" w16cid:durableId="167719748">
    <w:abstractNumId w:val="1"/>
  </w:num>
  <w:num w:numId="6" w16cid:durableId="850067698">
    <w:abstractNumId w:val="0"/>
  </w:num>
  <w:num w:numId="7" w16cid:durableId="1878859615">
    <w:abstractNumId w:val="4"/>
  </w:num>
  <w:num w:numId="8" w16cid:durableId="57174240">
    <w:abstractNumId w:val="4"/>
  </w:num>
  <w:num w:numId="9" w16cid:durableId="1633243802">
    <w:abstractNumId w:val="4"/>
  </w:num>
  <w:num w:numId="10" w16cid:durableId="694427686">
    <w:abstractNumId w:val="4"/>
  </w:num>
  <w:num w:numId="11" w16cid:durableId="2078044093">
    <w:abstractNumId w:val="4"/>
  </w:num>
  <w:num w:numId="12" w16cid:durableId="930695509">
    <w:abstractNumId w:val="4"/>
  </w:num>
  <w:num w:numId="13" w16cid:durableId="308554061">
    <w:abstractNumId w:val="4"/>
  </w:num>
  <w:num w:numId="14" w16cid:durableId="1339843712">
    <w:abstractNumId w:val="4"/>
  </w:num>
  <w:num w:numId="15" w16cid:durableId="1613659629">
    <w:abstractNumId w:val="4"/>
  </w:num>
  <w:num w:numId="16" w16cid:durableId="599068575">
    <w:abstractNumId w:val="4"/>
  </w:num>
  <w:num w:numId="17" w16cid:durableId="127482873">
    <w:abstractNumId w:val="4"/>
  </w:num>
  <w:num w:numId="18" w16cid:durableId="595049">
    <w:abstractNumId w:val="4"/>
  </w:num>
  <w:num w:numId="19" w16cid:durableId="805004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A64"/>
    <w:rsid w:val="0015074B"/>
    <w:rsid w:val="001E48D7"/>
    <w:rsid w:val="00263A1D"/>
    <w:rsid w:val="0029639D"/>
    <w:rsid w:val="002D3C4F"/>
    <w:rsid w:val="00326F90"/>
    <w:rsid w:val="006059A0"/>
    <w:rsid w:val="00AA1D8D"/>
    <w:rsid w:val="00B47730"/>
    <w:rsid w:val="00C86DDF"/>
    <w:rsid w:val="00CB0664"/>
    <w:rsid w:val="00FC693F"/>
    <w:rsid w:val="77B8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240F9"/>
  <w14:defaultImageDpi w14:val="300"/>
  <w15:docId w15:val="{F36C04CC-03BF-4F51-B0F3-0672A480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76" w:lineRule="auto"/>
    </w:pPr>
    <w:rPr>
      <w:rFonts w:ascii="Aptos" w:hAnsi="Aptos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3112</Words>
  <Characters>17743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Bhargav raja</cp:lastModifiedBy>
  <cp:revision>3</cp:revision>
  <dcterms:created xsi:type="dcterms:W3CDTF">2013-12-23T23:15:00Z</dcterms:created>
  <dcterms:modified xsi:type="dcterms:W3CDTF">2026-10-04T13:25:00Z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eyJoZGlkIjoiNTYzZWJhNDQ5Y2M2ZjBlMmUzNjU2MTA3NjI1NTgwOTQifQ==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BA19D76E23ED426AB52C6C0B6FAA201F_12</vt:lpwstr>
  </property>
</Properties>
</file>